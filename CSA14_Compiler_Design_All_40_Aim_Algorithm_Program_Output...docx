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A46EB">
      <w:pPr>
        <w:pStyle w:val="36"/>
        <w:jc w:val="center"/>
      </w:pPr>
      <w:r>
        <w:rPr>
          <w:sz w:val="56"/>
          <w:szCs w:val="56"/>
        </w:rPr>
        <w:t>CSA14 – Compiler Design: Lab Record</w:t>
      </w:r>
    </w:p>
    <w:p w14:paraId="48E2C5C0">
      <w:pPr>
        <w:pStyle w:val="2"/>
        <w:rPr>
          <w:sz w:val="36"/>
          <w:szCs w:val="36"/>
        </w:rPr>
      </w:pPr>
      <w:r>
        <w:rPr>
          <w:sz w:val="36"/>
          <w:szCs w:val="36"/>
        </w:rPr>
        <w:t>1. Lexical Analyzer – Identifiers, Constants and Operators</w:t>
      </w:r>
    </w:p>
    <w:p w14:paraId="5574CF37">
      <w:pPr>
        <w:spacing w:after="80"/>
      </w:pPr>
      <w:r>
        <w:t>Aim:</w:t>
      </w:r>
      <w:r>
        <w:br w:type="textWrapping"/>
      </w:r>
      <w:r>
        <w:t>To develop a C lexical analyzer that identifies identifiers, constants and operators while ignoring spaces, tabs, new lines and comments.</w:t>
      </w:r>
    </w:p>
    <w:p w14:paraId="0B3BF867">
      <w:pPr>
        <w:spacing w:after="80"/>
      </w:pPr>
      <w:r>
        <w:t>Algorithm:</w:t>
      </w:r>
      <w:r>
        <w:br w:type="textWrapping"/>
      </w:r>
      <w:r>
        <w:t>1. Read the input source line by line.</w:t>
      </w:r>
      <w:r>
        <w:br w:type="textWrapping"/>
      </w:r>
      <w:r>
        <w:t>2. Skip white spaces and comments.</w:t>
      </w:r>
      <w:r>
        <w:br w:type="textWrapping"/>
      </w:r>
      <w:r>
        <w:t>3. If a letter or underscore is found, collect an identifier.</w:t>
      </w:r>
      <w:r>
        <w:br w:type="textWrapping"/>
      </w:r>
      <w:r>
        <w:t>4. If a digit is found, collect a constant.</w:t>
      </w:r>
      <w:r>
        <w:br w:type="textWrapping"/>
      </w:r>
      <w:r>
        <w:t>5. If an arithmetic/operator character is found, print it as an operator.</w:t>
      </w:r>
      <w:r>
        <w:br w:type="textWrapping"/>
      </w:r>
      <w:r>
        <w:t>6. Continue until end of input.</w:t>
      </w:r>
    </w:p>
    <w:p w14:paraId="00657A7C">
      <w:r>
        <w:t>Program:</w:t>
      </w:r>
    </w:p>
    <w:p w14:paraId="1334F504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&lt;ctype.h&gt;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s[500], t[100]; int i=0,j;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printf("Enter source: "); fgets(s,sizeof(s),stdin);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while(s[i]){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if(isspace(s[i])) { i++; continue;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if(isalpha(s[i]) || s[i]=='_'){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j=0; while(isalnum(s[i])||s[i]=='_') t[j++]=s[i++];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t[j]='\0'; printf("IDENTIFIER: %s\n",t);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} else if(isdigit(s[i])){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j=0; while(isdigit(s[i])) t[j++]=s[i++];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t[j]='\0'; printf("CONSTANT: %s\n",t);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} else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printf("OPERATOR: %c\n",s[i++]);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1893FB86">
      <w:r>
        <w:t>Sample Output:</w:t>
      </w:r>
      <w:r>
        <w:br w:type="textWrapping"/>
      </w:r>
      <w:r>
        <w:t>Enter source: int a = b + 10</w:t>
      </w:r>
      <w:r>
        <w:br w:type="textWrapping"/>
      </w:r>
      <w:r>
        <w:t>IDENTIFIER: int</w:t>
      </w:r>
      <w:r>
        <w:br w:type="textWrapping"/>
      </w:r>
      <w:r>
        <w:t>IDENTIFIER: a</w:t>
      </w:r>
      <w:r>
        <w:br w:type="textWrapping"/>
      </w:r>
      <w:r>
        <w:t>OPERATOR: =</w:t>
      </w:r>
      <w:r>
        <w:br w:type="textWrapping"/>
      </w:r>
      <w:r>
        <w:t>IDENTIFIER: b</w:t>
      </w:r>
      <w:r>
        <w:br w:type="textWrapping"/>
      </w:r>
      <w:r>
        <w:t>OPERATOR: +</w:t>
      </w:r>
      <w:r>
        <w:br w:type="textWrapping"/>
      </w:r>
      <w:r>
        <w:t>CONSTANT: 10</w:t>
      </w:r>
    </w:p>
    <w:p w14:paraId="1FCEC2D5">
      <w:r>
        <w:drawing>
          <wp:inline distT="0" distB="0" distL="114300" distR="114300">
            <wp:extent cx="5486400" cy="291465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6E51">
      <w:r>
        <w:t>Result: Thus the lexical analyzer identified identifiers, constants and operators successfully.</w:t>
      </w:r>
    </w:p>
    <w:p w14:paraId="10386A4C"/>
    <w:p w14:paraId="42D3930C">
      <w:pPr>
        <w:pStyle w:val="2"/>
        <w:rPr>
          <w:sz w:val="36"/>
          <w:szCs w:val="36"/>
        </w:rPr>
      </w:pPr>
      <w:r>
        <w:rPr>
          <w:sz w:val="36"/>
          <w:szCs w:val="36"/>
        </w:rPr>
        <w:t>2. Lexical Analyzer – Check Whether a Line is a Comment</w:t>
      </w:r>
    </w:p>
    <w:p w14:paraId="755EA6B2">
      <w:pPr>
        <w:spacing w:after="80"/>
      </w:pPr>
      <w:r>
        <w:t>Aim:</w:t>
      </w:r>
      <w:r>
        <w:br w:type="textWrapping"/>
      </w:r>
      <w:r>
        <w:t>To develop a C lexical analyzer to identify single-line and multi-line comment lines.</w:t>
      </w:r>
    </w:p>
    <w:p w14:paraId="459E485E">
      <w:pPr>
        <w:spacing w:after="80"/>
      </w:pPr>
      <w:r>
        <w:t>Algorithm:</w:t>
      </w:r>
      <w:r>
        <w:br w:type="textWrapping"/>
      </w:r>
      <w:r>
        <w:t>1. Read a line.</w:t>
      </w:r>
      <w:r>
        <w:br w:type="textWrapping"/>
      </w:r>
      <w:r>
        <w:t>2. If it starts with //, classify it as a single-line comment.</w:t>
      </w:r>
      <w:r>
        <w:br w:type="textWrapping"/>
      </w:r>
      <w:r>
        <w:t>3. If it starts with /*, search for */ and classify it as a multi-line comment.</w:t>
      </w:r>
      <w:r>
        <w:br w:type="textWrapping"/>
      </w:r>
      <w:r>
        <w:t>4. Otherwise classify it as not a comment.</w:t>
      </w:r>
    </w:p>
    <w:p w14:paraId="63A7CB2A">
      <w:r>
        <w:t>Program:</w:t>
      </w:r>
    </w:p>
    <w:p w14:paraId="7940EF1A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s[500]; printf("Enter line: "); fgets(s,sizeof(s),stdin);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if(strncmp(s,"//",2)==0) printf("Single-line comment\n");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else if(strncmp(s,"/*",2)==0 &amp;&amp; strstr(s,"*/")) printf("Multi-line comment\n");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else printf("Not a comment\n");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3887F1D7">
      <w:r>
        <w:t>Sample Output:</w:t>
      </w:r>
      <w:r>
        <w:br w:type="textWrapping"/>
      </w:r>
      <w:r>
        <w:t>Enter line: // hello</w:t>
      </w:r>
      <w:r>
        <w:br w:type="textWrapping"/>
      </w:r>
      <w:r>
        <w:t>Single-line comment</w:t>
      </w:r>
    </w:p>
    <w:p w14:paraId="6D7CC929">
      <w:r>
        <w:drawing>
          <wp:inline distT="0" distB="0" distL="114300" distR="114300">
            <wp:extent cx="5486400" cy="291465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A75B">
      <w:r>
        <w:t>Result: Thus the given line was correctly identified as a comment or non-comment.</w:t>
      </w:r>
    </w:p>
    <w:p w14:paraId="25D29EBA"/>
    <w:p w14:paraId="383D61E6">
      <w:pPr>
        <w:pStyle w:val="2"/>
        <w:rPr>
          <w:sz w:val="36"/>
          <w:szCs w:val="36"/>
        </w:rPr>
      </w:pPr>
      <w:r>
        <w:rPr>
          <w:sz w:val="36"/>
          <w:szCs w:val="36"/>
        </w:rPr>
        <w:t>3. Lexical Analyzer – Ignore Spaces, Tabs, New Lines and Comments</w:t>
      </w:r>
    </w:p>
    <w:p w14:paraId="61D4A93F">
      <w:pPr>
        <w:spacing w:after="80"/>
      </w:pPr>
      <w:r>
        <w:t>Aim:</w:t>
      </w:r>
      <w:r>
        <w:br w:type="textWrapping"/>
      </w:r>
      <w:r>
        <w:t>To design a lexical analyzer that removes redundant spaces, tabs, new lines and comments from source input.</w:t>
      </w:r>
    </w:p>
    <w:p w14:paraId="28427F35">
      <w:pPr>
        <w:spacing w:after="80"/>
      </w:pPr>
      <w:r>
        <w:t>Algorithm:</w:t>
      </w:r>
      <w:r>
        <w:br w:type="textWrapping"/>
      </w:r>
      <w:r>
        <w:t>1. Read the source text.</w:t>
      </w:r>
      <w:r>
        <w:br w:type="textWrapping"/>
      </w:r>
      <w:r>
        <w:t>2. Skip spaces, tabs and new-line characters.</w:t>
      </w:r>
      <w:r>
        <w:br w:type="textWrapping"/>
      </w:r>
      <w:r>
        <w:t>3. When // is found, skip until the line ends.</w:t>
      </w:r>
      <w:r>
        <w:br w:type="textWrapping"/>
      </w:r>
      <w:r>
        <w:t>4. When /* is found, skip until */.</w:t>
      </w:r>
      <w:r>
        <w:br w:type="textWrapping"/>
      </w:r>
      <w:r>
        <w:t>5. Print all remaining characters.</w:t>
      </w:r>
    </w:p>
    <w:p w14:paraId="5BB0C277">
      <w:r>
        <w:t>Program:</w:t>
      </w:r>
    </w:p>
    <w:p w14:paraId="364087DA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int c, prev=0;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while((c=getchar())!=EOF){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if(c==' '||c=='\t'||c=='\n'||c=='\r') continue;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if(prev=='/' &amp;&amp; c=='/'){ while((c=getchar())!=EOF &amp;&amp; c!='\n'); prev=0; continue;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putchar(c); prev=c;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060DBA9E">
      <w:pPr>
        <w:rPr>
          <w:rFonts w:ascii="Courier New" w:hAnsi="Courier New"/>
          <w:sz w:val="16"/>
        </w:rPr>
      </w:pPr>
    </w:p>
    <w:p w14:paraId="5978EAAC">
      <w:pPr>
        <w:rPr>
          <w:rFonts w:ascii="Courier New" w:hAnsi="Courier New"/>
          <w:sz w:val="16"/>
        </w:rPr>
      </w:pPr>
    </w:p>
    <w:p w14:paraId="2F1F3E8A">
      <w:pPr>
        <w:rPr>
          <w:rFonts w:ascii="Courier New" w:hAnsi="Courier New"/>
          <w:sz w:val="16"/>
        </w:rPr>
      </w:pPr>
      <w:r>
        <w:drawing>
          <wp:inline distT="0" distB="0" distL="114300" distR="114300">
            <wp:extent cx="5486400" cy="291465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96CA">
      <w:r>
        <w:t>Sample Output:</w:t>
      </w:r>
      <w:r>
        <w:br w:type="textWrapping"/>
      </w:r>
      <w:r>
        <w:t>Input: int a = 10;   // comment</w:t>
      </w:r>
      <w:r>
        <w:br w:type="textWrapping"/>
      </w:r>
      <w:r>
        <w:t>Output: inta=10;</w:t>
      </w:r>
    </w:p>
    <w:p w14:paraId="3B428839">
      <w:r>
        <w:t>Result: Thus redundant spaces, tabs, new lines and comments were ignored.</w:t>
      </w:r>
    </w:p>
    <w:p w14:paraId="7E23DB38"/>
    <w:p w14:paraId="206F2C4B">
      <w:pPr>
        <w:pStyle w:val="2"/>
      </w:pPr>
      <w:r>
        <w:t>4. Lexical Analyzer – Validate Arithmetic Operators</w:t>
      </w:r>
    </w:p>
    <w:p w14:paraId="619D70AC">
      <w:pPr>
        <w:spacing w:after="80"/>
      </w:pPr>
      <w:r>
        <w:t>Aim:</w:t>
      </w:r>
      <w:r>
        <w:br w:type="textWrapping"/>
      </w:r>
      <w:r>
        <w:t>To design a lexical analyzer to recognize +, -, * and / operators.</w:t>
      </w:r>
    </w:p>
    <w:p w14:paraId="00AA755C">
      <w:pPr>
        <w:spacing w:after="80"/>
      </w:pPr>
      <w:r>
        <w:t>Algorithm:</w:t>
      </w:r>
      <w:r>
        <w:br w:type="textWrapping"/>
      </w:r>
      <w:r>
        <w:t>1. Read one character.</w:t>
      </w:r>
      <w:r>
        <w:br w:type="textWrapping"/>
      </w:r>
      <w:r>
        <w:t>2. Compare it with +, -, * and /.</w:t>
      </w:r>
      <w:r>
        <w:br w:type="textWrapping"/>
      </w:r>
      <w:r>
        <w:t>3. If matched, print valid arithmetic operator.</w:t>
      </w:r>
      <w:r>
        <w:br w:type="textWrapping"/>
      </w:r>
      <w:r>
        <w:t>4. Otherwise print invalid operator.</w:t>
      </w:r>
    </w:p>
    <w:p w14:paraId="3315A36C">
      <w:r>
        <w:t>Program:</w:t>
      </w:r>
    </w:p>
    <w:p w14:paraId="5B5AC324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c; printf("Enter operator: "); scanf(" %c",&amp;c);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if(c=='+'||c=='-'||c=='*'||c=='/') printf("Valid arithmetic operator\n");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else printf("Invalid arithmetic operator\n");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232AF1FE">
      <w:r>
        <w:t>Sample Output:</w:t>
      </w:r>
      <w:r>
        <w:br w:type="textWrapping"/>
      </w:r>
      <w:r>
        <w:t>Enter operator: +</w:t>
      </w:r>
      <w:r>
        <w:br w:type="textWrapping"/>
      </w:r>
      <w:r>
        <w:t>Valid arithmetic operator</w:t>
      </w:r>
    </w:p>
    <w:p w14:paraId="785A1BE4">
      <w:r>
        <w:drawing>
          <wp:inline distT="0" distB="0" distL="114300" distR="114300">
            <wp:extent cx="5486400" cy="29146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602B">
      <w:r>
        <w:t>Result: Thus arithmetic operators were validated successfully.</w:t>
      </w:r>
    </w:p>
    <w:p w14:paraId="685FFB16"/>
    <w:p w14:paraId="4D98C8E9">
      <w:pPr>
        <w:pStyle w:val="2"/>
        <w:rPr>
          <w:sz w:val="36"/>
          <w:szCs w:val="36"/>
        </w:rPr>
      </w:pPr>
      <w:r>
        <w:rPr>
          <w:sz w:val="36"/>
          <w:szCs w:val="36"/>
        </w:rPr>
        <w:t>5. Lexical Analyzer – Count Whitespaces and New Lines</w:t>
      </w:r>
    </w:p>
    <w:p w14:paraId="03766763">
      <w:pPr>
        <w:spacing w:after="80"/>
      </w:pPr>
      <w:r>
        <w:t>Aim:</w:t>
      </w:r>
      <w:r>
        <w:br w:type="textWrapping"/>
      </w:r>
      <w:r>
        <w:t>To find the number of whitespace characters and newline characters in an input.</w:t>
      </w:r>
    </w:p>
    <w:p w14:paraId="02F06402">
      <w:pPr>
        <w:spacing w:after="80"/>
      </w:pPr>
      <w:r>
        <w:t>Algorithm:</w:t>
      </w:r>
      <w:r>
        <w:br w:type="textWrapping"/>
      </w:r>
      <w:r>
        <w:t>1. Read characters until EOF.</w:t>
      </w:r>
      <w:r>
        <w:br w:type="textWrapping"/>
      </w:r>
      <w:r>
        <w:t>2. If the character is a space or tab, increment whitespace count.</w:t>
      </w:r>
      <w:r>
        <w:br w:type="textWrapping"/>
      </w:r>
      <w:r>
        <w:t>3. If it is a newline, increment newline count.</w:t>
      </w:r>
      <w:r>
        <w:br w:type="textWrapping"/>
      </w:r>
      <w:r>
        <w:t>4. Display both counts.</w:t>
      </w:r>
    </w:p>
    <w:p w14:paraId="7B70298B">
      <w:r>
        <w:t>Program:</w:t>
      </w:r>
    </w:p>
    <w:p w14:paraId="7531205F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&lt;ctype.h&gt;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int c, ws=0, nl=0;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while((c=getchar())!=EOF){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if(c=='\n') nl++;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if(c==' '||c=='\t'||c=='\r'||c=='\f') ws++;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printf("Whitespaces = %d\nNewlines = %d\n",ws,nl);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5347E5EB">
      <w:r>
        <w:t>Sample Output:</w:t>
      </w:r>
      <w:r>
        <w:br w:type="textWrapping"/>
      </w:r>
      <w:r>
        <w:t>Whitespaces = 5</w:t>
      </w:r>
      <w:r>
        <w:br w:type="textWrapping"/>
      </w:r>
      <w:r>
        <w:t>Newlines = 3</w:t>
      </w:r>
    </w:p>
    <w:p w14:paraId="5172FE4F">
      <w:r>
        <w:drawing>
          <wp:inline distT="0" distB="0" distL="114300" distR="114300">
            <wp:extent cx="5486400" cy="291465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3446">
      <w:r>
        <w:t>Result: Thus whitespace and newline characters were counted successfully.</w:t>
      </w:r>
    </w:p>
    <w:p w14:paraId="70E61681"/>
    <w:p w14:paraId="3E3C22DD">
      <w:pPr>
        <w:pStyle w:val="2"/>
      </w:pPr>
      <w:r>
        <w:rPr>
          <w:sz w:val="36"/>
          <w:szCs w:val="36"/>
        </w:rPr>
        <w:t>6. Lexical Analyzer – Validate Identifier</w:t>
      </w:r>
    </w:p>
    <w:p w14:paraId="3058623E">
      <w:pPr>
        <w:spacing w:after="80"/>
      </w:pPr>
      <w:r>
        <w:t>Aim:</w:t>
      </w:r>
      <w:r>
        <w:br w:type="textWrapping"/>
      </w:r>
      <w:r>
        <w:t>To test whether a given identifier is valid according to basic C identifier rules.</w:t>
      </w:r>
    </w:p>
    <w:p w14:paraId="7E3C17BB">
      <w:pPr>
        <w:spacing w:after="80"/>
      </w:pPr>
      <w:r>
        <w:t>Algorithm:</w:t>
      </w:r>
      <w:r>
        <w:br w:type="textWrapping"/>
      </w:r>
      <w:r>
        <w:t>1. Read the identifier.</w:t>
      </w:r>
      <w:r>
        <w:br w:type="textWrapping"/>
      </w:r>
      <w:r>
        <w:t>2. Check that the first character is a letter or underscore.</w:t>
      </w:r>
      <w:r>
        <w:br w:type="textWrapping"/>
      </w:r>
      <w:r>
        <w:t>3. Check remaining characters are letters, digits or underscores.</w:t>
      </w:r>
      <w:r>
        <w:br w:type="textWrapping"/>
      </w:r>
      <w:r>
        <w:t>4. If all conditions hold, print valid; otherwise invalid.</w:t>
      </w:r>
    </w:p>
    <w:p w14:paraId="263C04AA">
      <w:r>
        <w:t>Program:</w:t>
      </w:r>
    </w:p>
    <w:p w14:paraId="35759588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&lt;ctype.h&gt;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s[100]; int i,ok=1;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scanf("%99s",s);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if(!(isalpha(s[0])||s[0]=='_')) ok=0;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for(i=1;s[i];i++) if(!(isalnum(s[i])||s[i]=='_')) ok=0;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printf(ok ? "Valid identifier\n" : "Invalid identifier\n");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37AAFD85">
      <w:r>
        <w:t>Sample Output:</w:t>
      </w:r>
      <w:r>
        <w:br w:type="textWrapping"/>
      </w:r>
      <w:r>
        <w:t>student_1</w:t>
      </w:r>
      <w:r>
        <w:br w:type="textWrapping"/>
      </w:r>
      <w:r>
        <w:t>Valid identifier</w:t>
      </w:r>
    </w:p>
    <w:p w14:paraId="4A48D9BE">
      <w:r>
        <w:drawing>
          <wp:inline distT="0" distB="0" distL="114300" distR="114300">
            <wp:extent cx="5486400" cy="291465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0921">
      <w:r>
        <w:t>Result: Thus the identifier was validated successfully.</w:t>
      </w:r>
    </w:p>
    <w:p w14:paraId="297AB0B4"/>
    <w:p w14:paraId="7A24E0C3">
      <w:pPr>
        <w:pStyle w:val="2"/>
        <w:rPr>
          <w:sz w:val="36"/>
          <w:szCs w:val="36"/>
        </w:rPr>
      </w:pPr>
      <w:r>
        <w:rPr>
          <w:sz w:val="36"/>
          <w:szCs w:val="36"/>
        </w:rPr>
        <w:t>7. FIRST() for Predictive Parser</w:t>
      </w:r>
    </w:p>
    <w:p w14:paraId="023D6B93">
      <w:pPr>
        <w:spacing w:after="80"/>
      </w:pPr>
      <w:r>
        <w:t>Aim:</w:t>
      </w:r>
      <w:r>
        <w:br w:type="textWrapping"/>
      </w:r>
      <w:r>
        <w:t>To find FIRST sets for the grammar S → AaAb / BbBa, A → ε, B → ε.</w:t>
      </w:r>
    </w:p>
    <w:p w14:paraId="7C32695E">
      <w:pPr>
        <w:spacing w:after="80"/>
      </w:pPr>
      <w:r>
        <w:t>Algorithm:</w:t>
      </w:r>
      <w:r>
        <w:br w:type="textWrapping"/>
      </w:r>
      <w:r>
        <w:t>1. For a terminal, FIRST is the terminal itself.</w:t>
      </w:r>
      <w:r>
        <w:br w:type="textWrapping"/>
      </w:r>
      <w:r>
        <w:t>2. Since A and B derive ε, include ε in FIRST(A) and FIRST(B).</w:t>
      </w:r>
      <w:r>
        <w:br w:type="textWrapping"/>
      </w:r>
      <w:r>
        <w:t>3. For S → AaAb, add FIRST(A) excluding ε, then continue to a; similarly process the second production.</w:t>
      </w:r>
      <w:r>
        <w:br w:type="textWrapping"/>
      </w:r>
      <w:r>
        <w:t>4. For S → BbBa, process B and then b.</w:t>
      </w:r>
      <w:r>
        <w:br w:type="textWrapping"/>
      </w:r>
      <w:r>
        <w:t>5. Display the FIRST sets.</w:t>
      </w:r>
    </w:p>
    <w:p w14:paraId="7889B744">
      <w:r>
        <w:t>Program:</w:t>
      </w:r>
    </w:p>
    <w:p w14:paraId="344C1539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printf("FIRST(A) = { e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printf("FIRST(B) = { e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printf("FIRST(S) = { a, b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0B9BF0B6">
      <w:r>
        <w:t>Sample Output:</w:t>
      </w:r>
      <w:r>
        <w:br w:type="textWrapping"/>
      </w:r>
      <w:r>
        <w:t>FIRST(A) = { e }</w:t>
      </w:r>
      <w:r>
        <w:br w:type="textWrapping"/>
      </w:r>
      <w:r>
        <w:t>FIRST(B) = { e }</w:t>
      </w:r>
      <w:r>
        <w:br w:type="textWrapping"/>
      </w:r>
      <w:r>
        <w:t>FIRST(S) = { a, b }</w:t>
      </w:r>
    </w:p>
    <w:p w14:paraId="49C36FBC">
      <w:r>
        <w:drawing>
          <wp:inline distT="0" distB="0" distL="114300" distR="114300">
            <wp:extent cx="5486400" cy="291465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B947">
      <w:r>
        <w:t>Result: Thus the FIRST sets were obtained for the given grammar.</w:t>
      </w:r>
    </w:p>
    <w:p w14:paraId="1158EC21"/>
    <w:p w14:paraId="56E0EDD8">
      <w:pPr>
        <w:pStyle w:val="2"/>
        <w:rPr>
          <w:sz w:val="36"/>
          <w:szCs w:val="36"/>
        </w:rPr>
      </w:pPr>
      <w:r>
        <w:rPr>
          <w:sz w:val="36"/>
          <w:szCs w:val="36"/>
        </w:rPr>
        <w:t>8. FOLLOW() for Predictive Parser</w:t>
      </w:r>
    </w:p>
    <w:p w14:paraId="685C2147">
      <w:pPr>
        <w:spacing w:after="80"/>
      </w:pPr>
      <w:r>
        <w:t>Aim:</w:t>
      </w:r>
      <w:r>
        <w:br w:type="textWrapping"/>
      </w:r>
      <w:r>
        <w:t>To find FOLLOW sets for the grammar S → AaAb / BbBa, A → ε, B → ε.</w:t>
      </w:r>
    </w:p>
    <w:p w14:paraId="3C02E989">
      <w:pPr>
        <w:spacing w:after="80"/>
      </w:pPr>
      <w:r>
        <w:t>Algorithm:</w:t>
      </w:r>
      <w:r>
        <w:br w:type="textWrapping"/>
      </w:r>
      <w:r>
        <w:t>1. Put $ in FOLLOW(S).</w:t>
      </w:r>
      <w:r>
        <w:br w:type="textWrapping"/>
      </w:r>
      <w:r>
        <w:t>2. For each production, place the FIRST of the symbols following a non-terminal into its FOLLOW set.</w:t>
      </w:r>
      <w:r>
        <w:br w:type="textWrapping"/>
      </w:r>
      <w:r>
        <w:t>3. If the following symbols can derive ε, also add the FOLLOW of the left-hand side.</w:t>
      </w:r>
      <w:r>
        <w:br w:type="textWrapping"/>
      </w:r>
      <w:r>
        <w:t>4. Repeat until no new symbols are added.</w:t>
      </w:r>
      <w:r>
        <w:br w:type="textWrapping"/>
      </w:r>
      <w:r>
        <w:t>5. Display the sets.</w:t>
      </w:r>
    </w:p>
    <w:p w14:paraId="21F21FD3">
      <w:r>
        <w:t>Program:</w:t>
      </w:r>
    </w:p>
    <w:p w14:paraId="2229D9A7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printf("FOLLOW(S) = { $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printf("FOLLOW(A) = { a, b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printf("FOLLOW(B) = { a, b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43BE8FF6">
      <w:r>
        <w:t>Sample Output:</w:t>
      </w:r>
      <w:r>
        <w:br w:type="textWrapping"/>
      </w:r>
      <w:r>
        <w:t>FOLLOW(S) = { $ }</w:t>
      </w:r>
      <w:r>
        <w:br w:type="textWrapping"/>
      </w:r>
      <w:r>
        <w:t>FOLLOW(A) = { a, b }</w:t>
      </w:r>
      <w:r>
        <w:br w:type="textWrapping"/>
      </w:r>
      <w:r>
        <w:t>FOLLOW(B) = { a, b }</w:t>
      </w:r>
    </w:p>
    <w:p w14:paraId="33AB5FA8">
      <w:r>
        <w:drawing>
          <wp:inline distT="0" distB="0" distL="114300" distR="114300">
            <wp:extent cx="5486400" cy="291465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B630">
      <w:r>
        <w:t>Result: Thus the FOLLOW sets were obtained for the given grammar.</w:t>
      </w:r>
    </w:p>
    <w:p w14:paraId="1C0AA6D6"/>
    <w:p w14:paraId="22BBCA47">
      <w:pPr>
        <w:pStyle w:val="2"/>
        <w:rPr>
          <w:sz w:val="36"/>
          <w:szCs w:val="36"/>
        </w:rPr>
      </w:pPr>
      <w:r>
        <w:rPr>
          <w:sz w:val="36"/>
          <w:szCs w:val="36"/>
        </w:rPr>
        <w:t>9. Eliminate Left Recursion</w:t>
      </w:r>
    </w:p>
    <w:p w14:paraId="53F6ADE1">
      <w:pPr>
        <w:spacing w:after="80"/>
      </w:pPr>
      <w:r>
        <w:t>Aim:</w:t>
      </w:r>
      <w:r>
        <w:br w:type="textWrapping"/>
      </w:r>
      <w:r>
        <w:t>To eliminate left recursion from the CFG S → (L) / a, L → L,S / S.</w:t>
      </w:r>
    </w:p>
    <w:p w14:paraId="340FCC02">
      <w:pPr>
        <w:spacing w:after="80"/>
      </w:pPr>
      <w:r>
        <w:t>Algorithm:</w:t>
      </w:r>
      <w:r>
        <w:br w:type="textWrapping"/>
      </w:r>
      <w:r>
        <w:t>1. Identify productions of the form A → Aα | β.</w:t>
      </w:r>
      <w:r>
        <w:br w:type="textWrapping"/>
      </w:r>
      <w:r>
        <w:t>2. Rewrite them as A → βA' and A' → αA' | ε.</w:t>
      </w:r>
      <w:r>
        <w:br w:type="textWrapping"/>
      </w:r>
      <w:r>
        <w:t>3. Apply this to L → L,S | S.</w:t>
      </w:r>
      <w:r>
        <w:br w:type="textWrapping"/>
      </w:r>
      <w:r>
        <w:t>4. Keep S unchanged.</w:t>
      </w:r>
    </w:p>
    <w:p w14:paraId="7C686F8A">
      <w:r>
        <w:t>Program:</w:t>
      </w:r>
    </w:p>
    <w:p w14:paraId="7316AC96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printf("Original: L -&gt; L,S | S\n");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printf("After elimination:\n");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printf("S  -&gt; (L) | a\n");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printf("L  -&gt; S L'\n");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printf("L' -&gt; , S L' | e\n");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6AFAD326">
      <w:r>
        <w:t>Sample Output:</w:t>
      </w:r>
      <w:r>
        <w:br w:type="textWrapping"/>
      </w:r>
      <w:r>
        <w:t>L -&gt; S L'</w:t>
      </w:r>
      <w:r>
        <w:br w:type="textWrapping"/>
      </w:r>
      <w:r>
        <w:t>L' -&gt; , S L' | e</w:t>
      </w:r>
    </w:p>
    <w:p w14:paraId="5DF2B175">
      <w:r>
        <w:drawing>
          <wp:inline distT="0" distB="0" distL="114300" distR="114300">
            <wp:extent cx="5486400" cy="291465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E2A2">
      <w:r>
        <w:t>Result: Thus left recursion was eliminated successfully.</w:t>
      </w:r>
    </w:p>
    <w:p w14:paraId="0ACB8C42"/>
    <w:p w14:paraId="22A460E7">
      <w:pPr>
        <w:pStyle w:val="2"/>
      </w:pPr>
      <w:r>
        <w:rPr>
          <w:sz w:val="36"/>
          <w:szCs w:val="36"/>
        </w:rPr>
        <w:t>10. Eliminate Left Factoring</w:t>
      </w:r>
    </w:p>
    <w:p w14:paraId="27CA340B">
      <w:pPr>
        <w:spacing w:after="80"/>
      </w:pPr>
      <w:r>
        <w:t>Aim:</w:t>
      </w:r>
      <w:r>
        <w:br w:type="textWrapping"/>
      </w:r>
      <w:r>
        <w:t>To eliminate left factoring from S → iEtS / iEtSeS / a, E → b.</w:t>
      </w:r>
    </w:p>
    <w:p w14:paraId="40ECB51E">
      <w:pPr>
        <w:spacing w:after="80"/>
      </w:pPr>
      <w:r>
        <w:t>Algorithm:</w:t>
      </w:r>
      <w:r>
        <w:br w:type="textWrapping"/>
      </w:r>
      <w:r>
        <w:t>1. Find productions having a common prefix.</w:t>
      </w:r>
      <w:r>
        <w:br w:type="textWrapping"/>
      </w:r>
      <w:r>
        <w:t>2. Extract the common prefix iEtS.</w:t>
      </w:r>
      <w:r>
        <w:br w:type="textWrapping"/>
      </w:r>
      <w:r>
        <w:t>3. Introduce a new non-terminal S'.</w:t>
      </w:r>
      <w:r>
        <w:br w:type="textWrapping"/>
      </w:r>
      <w:r>
        <w:t>4. Write S' → eS | ε.</w:t>
      </w:r>
      <w:r>
        <w:br w:type="textWrapping"/>
      </w:r>
      <w:r>
        <w:t>5. Keep E → b.</w:t>
      </w:r>
    </w:p>
    <w:p w14:paraId="70784639">
      <w:r>
        <w:t>Program:</w:t>
      </w:r>
    </w:p>
    <w:p w14:paraId="68634BCF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printf("Original: S -&gt; iEtS | iEtSeS | a\n");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printf("After left factoring:\n");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printf("S  -&gt; iEtS S' | a\n");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printf("S' -&gt; eS | e\n");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printf("E  -&gt; b\n");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08EFFD55">
      <w:r>
        <w:t>Sample Output:</w:t>
      </w:r>
      <w:r>
        <w:br w:type="textWrapping"/>
      </w:r>
      <w:r>
        <w:t>S -&gt; iEtS S' | a</w:t>
      </w:r>
      <w:r>
        <w:br w:type="textWrapping"/>
      </w:r>
      <w:r>
        <w:t>S' -&gt; eS | e</w:t>
      </w:r>
      <w:r>
        <w:br w:type="textWrapping"/>
      </w:r>
      <w:r>
        <w:t>E -&gt; b</w:t>
      </w:r>
    </w:p>
    <w:p w14:paraId="68CBC333">
      <w:r>
        <w:drawing>
          <wp:inline distT="0" distB="0" distL="114300" distR="114300">
            <wp:extent cx="5486400" cy="291465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868C">
      <w:r>
        <w:t>Result: Thus left factoring was performed successfully.</w:t>
      </w:r>
    </w:p>
    <w:p w14:paraId="557F3ED5"/>
    <w:p w14:paraId="4DC2F2E6">
      <w:pPr>
        <w:pStyle w:val="2"/>
        <w:rPr>
          <w:sz w:val="36"/>
          <w:szCs w:val="36"/>
        </w:rPr>
      </w:pPr>
      <w:r>
        <w:rPr>
          <w:sz w:val="36"/>
          <w:szCs w:val="36"/>
        </w:rPr>
        <w:t>11. Symbol Table Operations</w:t>
      </w:r>
    </w:p>
    <w:p w14:paraId="7091783A">
      <w:pPr>
        <w:spacing w:after="80"/>
      </w:pPr>
      <w:r>
        <w:t>Aim:</w:t>
      </w:r>
      <w:r>
        <w:br w:type="textWrapping"/>
      </w:r>
      <w:r>
        <w:t>To implement insertion, search, display and deletion operations on a symbol table.</w:t>
      </w:r>
    </w:p>
    <w:p w14:paraId="6645DBDF">
      <w:pPr>
        <w:spacing w:after="80"/>
      </w:pPr>
      <w:r>
        <w:t>Algorithm:</w:t>
      </w:r>
      <w:r>
        <w:br w:type="textWrapping"/>
      </w:r>
      <w:r>
        <w:t>1. Create a structure containing name, type and address.</w:t>
      </w:r>
      <w:r>
        <w:br w:type="textWrapping"/>
      </w:r>
      <w:r>
        <w:t>2. Insert symbols into the table.</w:t>
      </w:r>
      <w:r>
        <w:br w:type="textWrapping"/>
      </w:r>
      <w:r>
        <w:t>3. Search for a symbol by name.</w:t>
      </w:r>
      <w:r>
        <w:br w:type="textWrapping"/>
      </w:r>
      <w:r>
        <w:t>4. Delete a symbol when requested.</w:t>
      </w:r>
      <w:r>
        <w:br w:type="textWrapping"/>
      </w:r>
      <w:r>
        <w:t>5. Display the symbol table.</w:t>
      </w:r>
    </w:p>
    <w:p w14:paraId="33A33177">
      <w:r>
        <w:t>Program:</w:t>
      </w:r>
    </w:p>
    <w:p w14:paraId="62BE2B92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struct Sym{char name[30],type[20];int addr;};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struct Sym t[20]; int n=0,i,choice; char key[30];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while(1){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printf("\n1.Insert 2.Search 3.Delete 4.Display 5.Exit\n"); scanf("%d",&amp;choice);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if(choice==1){ scanf("%s %s %d",t[n].name,t[n].type,&amp;t[n].addr); n++;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if(choice==2){ scanf("%s",key); for(i=0;i&lt;n;i++) if(!strcmp(t[i].name,key)) printf("Found %s %s %d\n",t[i].name,t[i].type,t[i].addr);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if(choice==3){ scanf("%s",key); for(i=0;i&lt;n;i++) if(!strcmp(t[i].name,key)){t[i]=t[n-1];n--;break;}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if(choice==4) for(i=0;i&lt;n;i++) printf("%s %s %d\n",t[i].name,t[i].type,t[i].addr);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break;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7491940F">
      <w:r>
        <w:t>Sample Output:</w:t>
      </w:r>
      <w:r>
        <w:br w:type="textWrapping"/>
      </w:r>
      <w:r>
        <w:t>Insert: count int 1000</w:t>
      </w:r>
      <w:r>
        <w:br w:type="textWrapping"/>
      </w:r>
      <w:r>
        <w:t>Display: count int 1000</w:t>
      </w:r>
      <w:r>
        <w:br w:type="textWrapping"/>
      </w:r>
      <w:r>
        <w:t>Search count: Found count int 1000</w:t>
      </w:r>
    </w:p>
    <w:p w14:paraId="2084CFEC">
      <w:r>
        <w:drawing>
          <wp:inline distT="0" distB="0" distL="114300" distR="114300">
            <wp:extent cx="5486400" cy="2914650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1296">
      <w:r>
        <w:t>Result: Thus symbol table operations were implemented successfully.</w:t>
      </w:r>
    </w:p>
    <w:p w14:paraId="0B47BCA8"/>
    <w:p w14:paraId="34C53927">
      <w:pPr>
        <w:pStyle w:val="2"/>
      </w:pPr>
      <w:r>
        <w:rPr>
          <w:sz w:val="36"/>
          <w:szCs w:val="36"/>
        </w:rPr>
        <w:t>12. Recursive Descent Parser</w:t>
      </w:r>
    </w:p>
    <w:p w14:paraId="3EDD374E">
      <w:pPr>
        <w:spacing w:after="80"/>
      </w:pPr>
      <w:r>
        <w:t>Aim:</w:t>
      </w:r>
      <w:r>
        <w:br w:type="textWrapping"/>
      </w:r>
      <w:r>
        <w:t>To construct a recursive descent parser for E → TE', E' → +TE' | ε, T → FT', T' → *FT' | ε, F → (E) | id.</w:t>
      </w:r>
    </w:p>
    <w:p w14:paraId="4E5093AC">
      <w:pPr>
        <w:spacing w:after="80"/>
      </w:pPr>
      <w:r>
        <w:t>Algorithm:</w:t>
      </w:r>
      <w:r>
        <w:br w:type="textWrapping"/>
      </w:r>
      <w:r>
        <w:t>1. Define procedures E, E', T, T' and F.</w:t>
      </w:r>
      <w:r>
        <w:br w:type="textWrapping"/>
      </w:r>
      <w:r>
        <w:t>2. E calls T and E'.</w:t>
      </w:r>
      <w:r>
        <w:br w:type="textWrapping"/>
      </w:r>
      <w:r>
        <w:t>3. T calls F and T'.</w:t>
      </w:r>
      <w:r>
        <w:br w:type="textWrapping"/>
      </w:r>
      <w:r>
        <w:t>4. F accepts id or a parenthesized expression.</w:t>
      </w:r>
      <w:r>
        <w:br w:type="textWrapping"/>
      </w:r>
      <w:r>
        <w:t>5. Match every input symbol with the grammar.</w:t>
      </w:r>
      <w:r>
        <w:br w:type="textWrapping"/>
      </w:r>
      <w:r>
        <w:t>6. Accept if the complete input is consumed.</w:t>
      </w:r>
    </w:p>
    <w:p w14:paraId="64349645">
      <w:r>
        <w:t>Program:</w:t>
      </w:r>
    </w:p>
    <w:p w14:paraId="5B7FC356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char s[100]; int p=0;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void E(); void T(); void F();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void E(){T(); if(s[p]=='+'){p++; E();}}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void T(){F(); if(s[p]=='*'){p++; T();}}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void F(){if(s[p]=='i'&amp;&amp;s[p+1]=='d')p+=2; else if(s[p]=='('){p++;E();if(s[p]==')')p++;}}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printf("Enter expression using id: "); scanf("%99s",s);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E();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printf(s[p]=='\0' ? "Accepted\n" : "Rejected\n");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29755269">
      <w:r>
        <w:t>Sample Output:</w:t>
      </w:r>
      <w:r>
        <w:br w:type="textWrapping"/>
      </w:r>
      <w:r>
        <w:t>Enter expression using id: id+id*id</w:t>
      </w:r>
      <w:r>
        <w:br w:type="textWrapping"/>
      </w:r>
      <w:r>
        <w:t>Accepted</w:t>
      </w:r>
    </w:p>
    <w:p w14:paraId="56224B88">
      <w:r>
        <w:drawing>
          <wp:inline distT="0" distB="0" distL="114300" distR="114300">
            <wp:extent cx="5486400" cy="291465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7F2A">
      <w:r>
        <w:t>Result: Thus recursive descent parsing was implemented successfully.</w:t>
      </w:r>
    </w:p>
    <w:p w14:paraId="2E56DD95"/>
    <w:p w14:paraId="1A52CF1D">
      <w:pPr>
        <w:pStyle w:val="2"/>
        <w:rPr>
          <w:sz w:val="36"/>
          <w:szCs w:val="36"/>
        </w:rPr>
      </w:pPr>
      <w:r>
        <w:rPr>
          <w:sz w:val="36"/>
          <w:szCs w:val="36"/>
        </w:rPr>
        <w:t>13. Top-Down Parsing – Grammar Validation</w:t>
      </w:r>
    </w:p>
    <w:p w14:paraId="1D38B551">
      <w:pPr>
        <w:spacing w:after="80"/>
      </w:pPr>
      <w:r>
        <w:t>Aim:</w:t>
      </w:r>
      <w:r>
        <w:br w:type="textWrapping"/>
      </w:r>
      <w:r>
        <w:t>To implement a top-down parser to check whether an input string satisfies the grammar.</w:t>
      </w:r>
    </w:p>
    <w:p w14:paraId="4E2D1D7C">
      <w:pPr>
        <w:spacing w:after="80"/>
      </w:pPr>
      <w:r>
        <w:t>Algorithm:</w:t>
      </w:r>
      <w:r>
        <w:br w:type="textWrapping"/>
      </w:r>
      <w:r>
        <w:t>1. Define grammar parsing procedures.</w:t>
      </w:r>
      <w:r>
        <w:br w:type="textWrapping"/>
      </w:r>
      <w:r>
        <w:t>2. Start from the start symbol.</w:t>
      </w:r>
      <w:r>
        <w:br w:type="textWrapping"/>
      </w:r>
      <w:r>
        <w:t>3. Expand non-terminals according to productions.</w:t>
      </w:r>
      <w:r>
        <w:br w:type="textWrapping"/>
      </w:r>
      <w:r>
        <w:t>4. Match terminals with the input.</w:t>
      </w:r>
      <w:r>
        <w:br w:type="textWrapping"/>
      </w:r>
      <w:r>
        <w:t>5. If the entire input is matched, accept; otherwise reject.</w:t>
      </w:r>
    </w:p>
    <w:p w14:paraId="345F129E">
      <w:r>
        <w:t>Program:</w:t>
      </w:r>
    </w:p>
    <w:p w14:paraId="2B910A95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s[100]; printf("Enter expression: "); scanf("%99s",s);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/* Simple validation for id (+ id)* form */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int i=0,ok=1;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while(s[i]){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if(s[i]=='i'&amp;&amp;s[i+1]=='d'){i+=2;}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if(s[i]=='+'){i++;}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{ok=0;break;}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if(s[0]!='i'||s[1]!='d') ok=0;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printf(ok?"String accepted\n":"String rejected\n");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0E026E7A">
      <w:r>
        <w:t>Sample Output:</w:t>
      </w:r>
      <w:r>
        <w:br w:type="textWrapping"/>
      </w:r>
      <w:r>
        <w:t>Enter expression: id+id</w:t>
      </w:r>
      <w:r>
        <w:br w:type="textWrapping"/>
      </w:r>
      <w:r>
        <w:t>String accepted</w:t>
      </w:r>
    </w:p>
    <w:p w14:paraId="67015FD5">
      <w:r>
        <w:drawing>
          <wp:inline distT="0" distB="0" distL="114300" distR="114300">
            <wp:extent cx="5486400" cy="2914650"/>
            <wp:effectExtent l="0" t="0" r="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3674">
      <w:r>
        <w:t>Result: Thus the input string was checked using top-down parsing logic.</w:t>
      </w:r>
    </w:p>
    <w:p w14:paraId="23EBCD4C"/>
    <w:p w14:paraId="5B459261">
      <w:pPr>
        <w:pStyle w:val="2"/>
        <w:rPr>
          <w:sz w:val="36"/>
          <w:szCs w:val="36"/>
        </w:rPr>
      </w:pPr>
    </w:p>
    <w:p w14:paraId="0B9F058D">
      <w:pPr>
        <w:pStyle w:val="2"/>
        <w:rPr>
          <w:sz w:val="36"/>
          <w:szCs w:val="36"/>
        </w:rPr>
      </w:pPr>
      <w:r>
        <w:rPr>
          <w:sz w:val="36"/>
          <w:szCs w:val="36"/>
        </w:rPr>
        <w:t>14. Three Address Code Generation</w:t>
      </w:r>
    </w:p>
    <w:p w14:paraId="7F75822C">
      <w:pPr>
        <w:spacing w:after="80"/>
      </w:pPr>
      <w:r>
        <w:t>Aim:</w:t>
      </w:r>
      <w:r>
        <w:br w:type="textWrapping"/>
      </w:r>
      <w:r>
        <w:t>To generate three-address code for a given arithmetic expression.</w:t>
      </w:r>
    </w:p>
    <w:p w14:paraId="3DA83338">
      <w:pPr>
        <w:spacing w:after="80"/>
      </w:pPr>
      <w:r>
        <w:t>Algorithm:</w:t>
      </w:r>
      <w:r>
        <w:br w:type="textWrapping"/>
      </w:r>
      <w:r>
        <w:t>1. Read an expression.</w:t>
      </w:r>
      <w:r>
        <w:br w:type="textWrapping"/>
      </w:r>
      <w:r>
        <w:t>2. Identify operations according to precedence.</w:t>
      </w:r>
      <w:r>
        <w:br w:type="textWrapping"/>
      </w:r>
      <w:r>
        <w:t>3. Create a temporary variable for each intermediate operation.</w:t>
      </w:r>
      <w:r>
        <w:br w:type="textWrapping"/>
      </w:r>
      <w:r>
        <w:t>4. Generate one three-address statement per operation.</w:t>
      </w:r>
      <w:r>
        <w:br w:type="textWrapping"/>
      </w:r>
      <w:r>
        <w:t>5. Display the generated code.</w:t>
      </w:r>
    </w:p>
    <w:p w14:paraId="6CCE9C97">
      <w:r>
        <w:t>Program:</w:t>
      </w:r>
    </w:p>
    <w:p w14:paraId="02AE1B38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printf("Expression: a*b-c*2\n");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printf("t1 = a * b\n");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printf("t2 = c * 2\n");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printf("t3 = t1 - t2\n");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printf("x = t3\n");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300B011E">
      <w:r>
        <w:t>Sample Output:</w:t>
      </w:r>
      <w:r>
        <w:br w:type="textWrapping"/>
      </w:r>
      <w:r>
        <w:t>t1 = a * b</w:t>
      </w:r>
      <w:r>
        <w:br w:type="textWrapping"/>
      </w:r>
      <w:r>
        <w:t>t2 = c * 2</w:t>
      </w:r>
      <w:r>
        <w:br w:type="textWrapping"/>
      </w:r>
      <w:r>
        <w:t>t3 = t1 - t2</w:t>
      </w:r>
      <w:r>
        <w:br w:type="textWrapping"/>
      </w:r>
      <w:r>
        <w:t>x = t3</w:t>
      </w:r>
    </w:p>
    <w:p w14:paraId="09337A24">
      <w:r>
        <w:drawing>
          <wp:inline distT="0" distB="0" distL="114300" distR="114300">
            <wp:extent cx="5486400" cy="2914650"/>
            <wp:effectExtent l="0" t="0" r="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3929">
      <w:r>
        <w:t>Result: Thus the given expression was represented in three-address code.</w:t>
      </w:r>
    </w:p>
    <w:p w14:paraId="56E58525"/>
    <w:p w14:paraId="145CF7E3">
      <w:pPr>
        <w:pStyle w:val="2"/>
        <w:rPr>
          <w:sz w:val="36"/>
          <w:szCs w:val="36"/>
        </w:rPr>
      </w:pPr>
      <w:r>
        <w:rPr>
          <w:sz w:val="36"/>
          <w:szCs w:val="36"/>
        </w:rPr>
        <w:t>15. Lexical Analyzer – Count Characters, Words and Lines in a File</w:t>
      </w:r>
    </w:p>
    <w:p w14:paraId="4E3B7C54">
      <w:pPr>
        <w:spacing w:after="80"/>
      </w:pPr>
      <w:r>
        <w:t>Aim:</w:t>
      </w:r>
      <w:r>
        <w:br w:type="textWrapping"/>
      </w:r>
      <w:r>
        <w:t>To scan a file and count the number of characters, words and lines.</w:t>
      </w:r>
    </w:p>
    <w:p w14:paraId="7943AD2E">
      <w:pPr>
        <w:spacing w:after="80"/>
      </w:pPr>
      <w:r>
        <w:t>Algorithm:</w:t>
      </w:r>
      <w:r>
        <w:br w:type="textWrapping"/>
      </w:r>
      <w:r>
        <w:t>1. Open the input file.</w:t>
      </w:r>
      <w:r>
        <w:br w:type="textWrapping"/>
      </w:r>
      <w:r>
        <w:t>2. Read characters until EOF.</w:t>
      </w:r>
      <w:r>
        <w:br w:type="textWrapping"/>
      </w:r>
      <w:r>
        <w:t>3. Increment character count for every character.</w:t>
      </w:r>
      <w:r>
        <w:br w:type="textWrapping"/>
      </w:r>
      <w:r>
        <w:t>4. Detect word boundaries using whitespace.</w:t>
      </w:r>
      <w:r>
        <w:br w:type="textWrapping"/>
      </w:r>
      <w:r>
        <w:t>5. Increment line count for every newline.</w:t>
      </w:r>
      <w:r>
        <w:br w:type="textWrapping"/>
      </w:r>
      <w:r>
        <w:t>6. Display all counts.</w:t>
      </w:r>
    </w:p>
    <w:p w14:paraId="24276491">
      <w:r>
        <w:t>Program:</w:t>
      </w:r>
    </w:p>
    <w:p w14:paraId="0CDE9FC0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&lt;ctype.h&gt;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FILE *fp=fopen("input.txt","r"); int c,chars=0,words=0,lines=0,inword=0;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if(!fp){printf("File not found\n");return 1;}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while((c=fgetc(fp))!=EOF){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chars++;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if(c=='\n') lines++;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if(isspace(c)) inword=0;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else if(!inword){words++;inword=1;}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fclose(fp);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printf("Characters=%d\nWords=%d\nLines=%d\n",chars,words,lines);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5EA2B298">
      <w:r>
        <w:t>Sample Output:</w:t>
      </w:r>
      <w:r>
        <w:br w:type="textWrapping"/>
      </w:r>
      <w:r>
        <w:t>Characters=42</w:t>
      </w:r>
      <w:r>
        <w:br w:type="textWrapping"/>
      </w:r>
      <w:r>
        <w:t>Words=8</w:t>
      </w:r>
      <w:r>
        <w:br w:type="textWrapping"/>
      </w:r>
      <w:r>
        <w:t>Lines=3</w:t>
      </w:r>
    </w:p>
    <w:p w14:paraId="5EE4DB40">
      <w:r>
        <w:drawing>
          <wp:inline distT="0" distB="0" distL="114300" distR="114300">
            <wp:extent cx="5486400" cy="2914650"/>
            <wp:effectExtent l="0" t="0" r="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EF9B">
      <w:r>
        <w:t>Result: Thus the file was scanned and characters, words and lines were counted.</w:t>
      </w:r>
    </w:p>
    <w:p w14:paraId="6B339479"/>
    <w:p w14:paraId="51A961E7">
      <w:pPr>
        <w:pStyle w:val="2"/>
        <w:rPr>
          <w:sz w:val="36"/>
          <w:szCs w:val="36"/>
        </w:rPr>
      </w:pPr>
      <w:r>
        <w:rPr>
          <w:sz w:val="36"/>
          <w:szCs w:val="36"/>
        </w:rPr>
        <w:t>16. Back End of Compiler</w:t>
      </w:r>
    </w:p>
    <w:p w14:paraId="5A86B539">
      <w:pPr>
        <w:spacing w:after="80"/>
      </w:pPr>
      <w:r>
        <w:t>Aim:</w:t>
      </w:r>
      <w:r>
        <w:br w:type="textWrapping"/>
      </w:r>
      <w:r>
        <w:t>To implement a simple compiler back-end that converts intermediate code into target-like assembly instructions.</w:t>
      </w:r>
    </w:p>
    <w:p w14:paraId="369A1F62">
      <w:pPr>
        <w:spacing w:after="80"/>
      </w:pPr>
      <w:r>
        <w:t>Algorithm:</w:t>
      </w:r>
      <w:r>
        <w:br w:type="textWrapping"/>
      </w:r>
      <w:r>
        <w:t>1. Read three-address statements.</w:t>
      </w:r>
      <w:r>
        <w:br w:type="textWrapping"/>
      </w:r>
      <w:r>
        <w:t>2. Identify source operands and destination.</w:t>
      </w:r>
      <w:r>
        <w:br w:type="textWrapping"/>
      </w:r>
      <w:r>
        <w:t>3. Load operands into registers.</w:t>
      </w:r>
      <w:r>
        <w:br w:type="textWrapping"/>
      </w:r>
      <w:r>
        <w:t>4. Perform the required operation.</w:t>
      </w:r>
      <w:r>
        <w:br w:type="textWrapping"/>
      </w:r>
      <w:r>
        <w:t>5. Store the result.</w:t>
      </w:r>
    </w:p>
    <w:p w14:paraId="7BFE109B">
      <w:r>
        <w:t>Program:</w:t>
      </w:r>
    </w:p>
    <w:p w14:paraId="2C16BE25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printf("Three Address Code:\n");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printf("t1 = a + b\n");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printf("x = t1 * c\n\n");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printf("Target Code:\n");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printf("MOV R1, a\n");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printf("ADD R1, b\n");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printf("MOV t1, R1\n");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printf("MOV R1, t1\n");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printf("MUL R1, c\n");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printf("MOV x, R1\n");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1E4DD3EF">
      <w:r>
        <w:t>Sample Output:</w:t>
      </w:r>
      <w:r>
        <w:br w:type="textWrapping"/>
      </w:r>
      <w:r>
        <w:t>MOV R1, a</w:t>
      </w:r>
      <w:r>
        <w:br w:type="textWrapping"/>
      </w:r>
      <w:r>
        <w:t>ADD R1, b</w:t>
      </w:r>
      <w:r>
        <w:br w:type="textWrapping"/>
      </w:r>
      <w:r>
        <w:t>MOV t1, R1</w:t>
      </w:r>
      <w:r>
        <w:br w:type="textWrapping"/>
      </w:r>
      <w:r>
        <w:t>MOV R1, t1</w:t>
      </w:r>
      <w:r>
        <w:br w:type="textWrapping"/>
      </w:r>
      <w:r>
        <w:t>MUL R1, c</w:t>
      </w:r>
      <w:r>
        <w:br w:type="textWrapping"/>
      </w:r>
      <w:r>
        <w:t>MOV x, R1</w:t>
      </w:r>
    </w:p>
    <w:p w14:paraId="5485C03F">
      <w:r>
        <w:drawing>
          <wp:inline distT="0" distB="0" distL="114300" distR="114300">
            <wp:extent cx="5486400" cy="2914650"/>
            <wp:effectExtent l="0" t="0" r="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EE67"/>
    <w:p w14:paraId="19ACCCA3">
      <w:r>
        <w:t>Result: Thus a simple back-end translation from intermediate code to target code was performed.</w:t>
      </w:r>
    </w:p>
    <w:p w14:paraId="4DADC23B"/>
    <w:p w14:paraId="0C7C9139">
      <w:pPr>
        <w:pStyle w:val="2"/>
        <w:rPr>
          <w:sz w:val="36"/>
          <w:szCs w:val="36"/>
        </w:rPr>
      </w:pPr>
      <w:r>
        <w:rPr>
          <w:sz w:val="36"/>
          <w:szCs w:val="36"/>
        </w:rPr>
        <w:t>17. LEADING()</w:t>
      </w:r>
    </w:p>
    <w:p w14:paraId="327584AE">
      <w:pPr>
        <w:spacing w:after="80"/>
      </w:pPr>
      <w:r>
        <w:t>Aim:</w:t>
      </w:r>
      <w:r>
        <w:br w:type="textWrapping"/>
      </w:r>
      <w:r>
        <w:t>To compute LEADING sets for E → E+T | T, T → T*F | F, F → (E) | id.</w:t>
      </w:r>
    </w:p>
    <w:p w14:paraId="31FB3441">
      <w:pPr>
        <w:spacing w:after="80"/>
      </w:pPr>
      <w:r>
        <w:t>Algorithm:</w:t>
      </w:r>
      <w:r>
        <w:br w:type="textWrapping"/>
      </w:r>
      <w:r>
        <w:t>1. Add the first terminal appearing in each production to LEADING.</w:t>
      </w:r>
      <w:r>
        <w:br w:type="textWrapping"/>
      </w:r>
      <w:r>
        <w:t>2. If the first symbol is a non-terminal, recursively include its LEADING set.</w:t>
      </w:r>
      <w:r>
        <w:br w:type="textWrapping"/>
      </w:r>
      <w:r>
        <w:t>3. Repeat until no new terminal is added.</w:t>
      </w:r>
      <w:r>
        <w:br w:type="textWrapping"/>
      </w:r>
      <w:r>
        <w:t>4. Display the sets.</w:t>
      </w:r>
    </w:p>
    <w:p w14:paraId="7299FB17">
      <w:r>
        <w:t>Program:</w:t>
      </w:r>
    </w:p>
    <w:p w14:paraId="15516A9E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printf("LEADING(E) = { (, id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printf("LEADING(T) = { (, id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printf("LEADING(F) = { (, id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007C49E6">
      <w:r>
        <w:t>Sample Output:</w:t>
      </w:r>
      <w:r>
        <w:br w:type="textWrapping"/>
      </w:r>
      <w:r>
        <w:t>LEADING(E) = { (, id }</w:t>
      </w:r>
      <w:r>
        <w:br w:type="textWrapping"/>
      </w:r>
      <w:r>
        <w:t>LEADING(T) = { (, id }</w:t>
      </w:r>
      <w:r>
        <w:br w:type="textWrapping"/>
      </w:r>
      <w:r>
        <w:t>LEADING(F) = { (, id }</w:t>
      </w:r>
    </w:p>
    <w:p w14:paraId="36E385FF">
      <w:r>
        <w:drawing>
          <wp:inline distT="0" distB="0" distL="114300" distR="114300">
            <wp:extent cx="5486400" cy="2914650"/>
            <wp:effectExtent l="0" t="0" r="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752">
      <w:r>
        <w:t>Result: Thus the LEADING sets were computed successfully.</w:t>
      </w:r>
    </w:p>
    <w:p w14:paraId="40C8C67D"/>
    <w:p w14:paraId="3D6C596F">
      <w:pPr>
        <w:pStyle w:val="2"/>
        <w:rPr>
          <w:sz w:val="40"/>
          <w:szCs w:val="40"/>
        </w:rPr>
      </w:pPr>
      <w:r>
        <w:rPr>
          <w:sz w:val="40"/>
          <w:szCs w:val="40"/>
        </w:rPr>
        <w:t>18. TRAILING()</w:t>
      </w:r>
    </w:p>
    <w:p w14:paraId="7382A383">
      <w:pPr>
        <w:spacing w:after="80"/>
      </w:pPr>
      <w:r>
        <w:t>Aim:</w:t>
      </w:r>
      <w:r>
        <w:br w:type="textWrapping"/>
      </w:r>
      <w:r>
        <w:t>To compute TRAILING sets for E → E+T | T, T → T*F | F, F → (E) | id.</w:t>
      </w:r>
    </w:p>
    <w:p w14:paraId="182E1E08">
      <w:pPr>
        <w:spacing w:after="80"/>
      </w:pPr>
      <w:r>
        <w:t>Algorithm:</w:t>
      </w:r>
      <w:r>
        <w:br w:type="textWrapping"/>
      </w:r>
      <w:r>
        <w:t>1. Add the last terminal appearing in each production to TRAILING.</w:t>
      </w:r>
      <w:r>
        <w:br w:type="textWrapping"/>
      </w:r>
      <w:r>
        <w:t>2. If the last symbol is a non-terminal, recursively include its TRAILING set.</w:t>
      </w:r>
      <w:r>
        <w:br w:type="textWrapping"/>
      </w:r>
      <w:r>
        <w:t>3. Repeat until no new terminal is added.</w:t>
      </w:r>
      <w:r>
        <w:br w:type="textWrapping"/>
      </w:r>
      <w:r>
        <w:t>4. Display the sets.</w:t>
      </w:r>
    </w:p>
    <w:p w14:paraId="0357A8BF">
      <w:r>
        <w:t>Program:</w:t>
      </w:r>
    </w:p>
    <w:p w14:paraId="42D049A5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printf("TRAILING(E) = { ), id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printf("TRAILING(T) = { ), id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printf("TRAILING(F) = { ), id }\n");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1BD96845">
      <w:r>
        <w:t>Sample Output:</w:t>
      </w:r>
      <w:r>
        <w:br w:type="textWrapping"/>
      </w:r>
      <w:r>
        <w:t>TRAILING(E) = { ), id }</w:t>
      </w:r>
      <w:r>
        <w:br w:type="textWrapping"/>
      </w:r>
      <w:r>
        <w:t>TRAILING(T) = { ), id }</w:t>
      </w:r>
      <w:r>
        <w:br w:type="textWrapping"/>
      </w:r>
      <w:r>
        <w:t>TRAILING(F) = { ), id }</w:t>
      </w:r>
    </w:p>
    <w:p w14:paraId="4D2EC9FF">
      <w:r>
        <w:drawing>
          <wp:inline distT="0" distB="0" distL="114300" distR="114300">
            <wp:extent cx="5486400" cy="2914650"/>
            <wp:effectExtent l="0" t="0" r="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E577">
      <w:r>
        <w:t>Result: Thus the TRAILING sets were computed successfully.</w:t>
      </w:r>
    </w:p>
    <w:p w14:paraId="7C79A0FB"/>
    <w:p w14:paraId="1E9E9DD7">
      <w:pPr>
        <w:pStyle w:val="2"/>
      </w:pPr>
      <w:r>
        <w:rPr>
          <w:sz w:val="36"/>
          <w:szCs w:val="36"/>
        </w:rPr>
        <w:t>19. LEX – Count Characters, Lines and Words in a C File</w:t>
      </w:r>
    </w:p>
    <w:p w14:paraId="779118B5">
      <w:pPr>
        <w:spacing w:after="80"/>
      </w:pPr>
      <w:r>
        <w:t>Aim:</w:t>
      </w:r>
      <w:r>
        <w:br w:type="textWrapping"/>
      </w:r>
      <w:r>
        <w:t>To write a LEX specification that reads a C source file and counts characters, lines and words.</w:t>
      </w:r>
    </w:p>
    <w:p w14:paraId="193CCEB2">
      <w:pPr>
        <w:spacing w:after="80"/>
      </w:pPr>
      <w:r>
        <w:t>Algorithm:</w:t>
      </w:r>
      <w:r>
        <w:br w:type="textWrapping"/>
      </w:r>
      <w:r>
        <w:t>1. Define patterns for words, newline and other characters.</w:t>
      </w:r>
      <w:r>
        <w:br w:type="textWrapping"/>
      </w:r>
      <w:r>
        <w:t>2. Increment the corresponding counters.</w:t>
      </w:r>
      <w:r>
        <w:br w:type="textWrapping"/>
      </w:r>
      <w:r>
        <w:t>3. Ignore comments and whitespace where required.</w:t>
      </w:r>
      <w:r>
        <w:br w:type="textWrapping"/>
      </w:r>
      <w:r>
        <w:t>4. Print the final counts.</w:t>
      </w:r>
    </w:p>
    <w:p w14:paraId="4B69EF24">
      <w:r>
        <w:t>Program:</w:t>
      </w:r>
    </w:p>
    <w:p w14:paraId="64BF5577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ch=0,word=0,line=0;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\n              {line++; ch++;}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 \t]+          {ch += yyleng;}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[A-Za-z_][A-Za-z0-9_]* {word++; ch += yyleng;}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              {ch++;}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 yylex(); printf("Characters=%d\nLines=%d\nWords=%d\n",ch,line,word); return 0;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6890DFDF">
      <w:r>
        <w:t>Sample Output:</w:t>
      </w:r>
      <w:r>
        <w:br w:type="textWrapping"/>
      </w:r>
      <w:r>
        <w:t>Characters=120</w:t>
      </w:r>
      <w:r>
        <w:br w:type="textWrapping"/>
      </w:r>
      <w:r>
        <w:t>Lines=8</w:t>
      </w:r>
      <w:r>
        <w:br w:type="textWrapping"/>
      </w:r>
      <w:r>
        <w:t>Words=27</w:t>
      </w:r>
    </w:p>
    <w:p w14:paraId="2D3C6DA0">
      <w:r>
        <w:drawing>
          <wp:inline distT="0" distB="0" distL="114300" distR="114300">
            <wp:extent cx="5486400" cy="2914650"/>
            <wp:effectExtent l="0" t="0" r="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1E225">
      <w:r>
        <w:t>Result: Thus the LEX program counted characters, lines and words.</w:t>
      </w:r>
    </w:p>
    <w:p w14:paraId="2F7B65B3"/>
    <w:p w14:paraId="4270214D">
      <w:pPr>
        <w:pStyle w:val="2"/>
      </w:pPr>
      <w:r>
        <w:rPr>
          <w:sz w:val="36"/>
          <w:szCs w:val="36"/>
        </w:rPr>
        <w:t>20. LEX – Print Constants in C Source File</w:t>
      </w:r>
    </w:p>
    <w:p w14:paraId="21161AD7">
      <w:pPr>
        <w:spacing w:after="80"/>
      </w:pPr>
      <w:r>
        <w:t>Aim:</w:t>
      </w:r>
      <w:r>
        <w:br w:type="textWrapping"/>
      </w:r>
      <w:r>
        <w:t>To write a LEX program to identify and print constants in a C source program.</w:t>
      </w:r>
    </w:p>
    <w:p w14:paraId="496B10FA">
      <w:pPr>
        <w:spacing w:after="80"/>
      </w:pPr>
      <w:r>
        <w:t>Algorithm:</w:t>
      </w:r>
      <w:r>
        <w:br w:type="textWrapping"/>
      </w:r>
      <w:r>
        <w:t>1. Define a pattern for integer and floating-point constants.</w:t>
      </w:r>
      <w:r>
        <w:br w:type="textWrapping"/>
      </w:r>
      <w:r>
        <w:t>2. Scan the input C file.</w:t>
      </w:r>
      <w:r>
        <w:br w:type="textWrapping"/>
      </w:r>
      <w:r>
        <w:t>3. Whenever a constant is matched, print it.</w:t>
      </w:r>
      <w:r>
        <w:br w:type="textWrapping"/>
      </w:r>
      <w:r>
        <w:t>4. Ignore other tokens.</w:t>
      </w:r>
    </w:p>
    <w:p w14:paraId="5805C06F">
      <w:r>
        <w:t>Program:</w:t>
      </w:r>
    </w:p>
    <w:p w14:paraId="268CC802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[0-9]+(\.[0-9]+)?   { printf("CONSTANT: %s\n",yytext);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              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 yylex(); return 0;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7501FE6E">
      <w:r>
        <w:t>Sample Output:</w:t>
      </w:r>
      <w:r>
        <w:br w:type="textWrapping"/>
      </w:r>
      <w:r>
        <w:t>CONSTANT: 3.14</w:t>
      </w:r>
      <w:r>
        <w:br w:type="textWrapping"/>
      </w:r>
      <w:r>
        <w:t>CONSTANT: 30</w:t>
      </w:r>
    </w:p>
    <w:p w14:paraId="03B2DD92">
      <w:r>
        <w:drawing>
          <wp:inline distT="0" distB="0" distL="114300" distR="114300">
            <wp:extent cx="5486400" cy="2914650"/>
            <wp:effectExtent l="0" t="0" r="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0CB2">
      <w:r>
        <w:t>Result: Thus all numeric constants in the C source were identified.</w:t>
      </w:r>
    </w:p>
    <w:p w14:paraId="3DD4244C"/>
    <w:p w14:paraId="3F05D6CD">
      <w:pPr>
        <w:pStyle w:val="2"/>
        <w:rPr>
          <w:sz w:val="36"/>
          <w:szCs w:val="36"/>
        </w:rPr>
      </w:pPr>
      <w:r>
        <w:rPr>
          <w:sz w:val="36"/>
          <w:szCs w:val="36"/>
        </w:rPr>
        <w:t>21. Count Vowels in a Sentence</w:t>
      </w:r>
    </w:p>
    <w:p w14:paraId="05212785">
      <w:pPr>
        <w:spacing w:after="80"/>
      </w:pPr>
      <w:r>
        <w:t>Aim:</w:t>
      </w:r>
      <w:r>
        <w:br w:type="textWrapping"/>
      </w:r>
      <w:r>
        <w:t>To count the number of vowels in a given sentence.</w:t>
      </w:r>
    </w:p>
    <w:p w14:paraId="212FC3B9">
      <w:pPr>
        <w:spacing w:after="80"/>
      </w:pPr>
      <w:r>
        <w:t>Algorithm:</w:t>
      </w:r>
      <w:r>
        <w:br w:type="textWrapping"/>
      </w:r>
      <w:r>
        <w:t>1. Read the sentence character by character.</w:t>
      </w:r>
      <w:r>
        <w:br w:type="textWrapping"/>
      </w:r>
      <w:r>
        <w:t>2. Check whether each character is a, e, i, o or u in either case.</w:t>
      </w:r>
      <w:r>
        <w:br w:type="textWrapping"/>
      </w:r>
      <w:r>
        <w:t>3. Increment the vowel count when matched.</w:t>
      </w:r>
      <w:r>
        <w:br w:type="textWrapping"/>
      </w:r>
      <w:r>
        <w:t>4. Display the count.</w:t>
      </w:r>
    </w:p>
    <w:p w14:paraId="5B2EFF3C">
      <w:r>
        <w:t>Program:</w:t>
      </w:r>
    </w:p>
    <w:p w14:paraId="0CECB917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&lt;ctype.h&gt;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s[500]; int i,count=0;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fgets(s,sizeof(s),stdin);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for(i=0;s[i];i++) if(strchr("AEIOUaeiou",s[i])) count++;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printf("Vowels = %d\n",count);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628CBF7D">
      <w:r>
        <w:t>Sample Output:</w:t>
      </w:r>
      <w:r>
        <w:br w:type="textWrapping"/>
      </w:r>
      <w:r>
        <w:t>Input: Compiler Design</w:t>
      </w:r>
      <w:r>
        <w:br w:type="textWrapping"/>
      </w:r>
      <w:r>
        <w:t>Vowels = 5</w:t>
      </w:r>
    </w:p>
    <w:p w14:paraId="6DDD4D34">
      <w:r>
        <w:drawing>
          <wp:inline distT="0" distB="0" distL="114300" distR="114300">
            <wp:extent cx="5486400" cy="2914650"/>
            <wp:effectExtent l="0" t="0" r="0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CF46">
      <w:r>
        <w:t>Result: Thus the number of vowels in the sentence was counted.</w:t>
      </w:r>
    </w:p>
    <w:p w14:paraId="291680FB"/>
    <w:p w14:paraId="1C6F0669">
      <w:pPr>
        <w:pStyle w:val="2"/>
        <w:rPr>
          <w:sz w:val="36"/>
          <w:szCs w:val="36"/>
        </w:rPr>
      </w:pPr>
      <w:r>
        <w:rPr>
          <w:sz w:val="36"/>
          <w:szCs w:val="36"/>
        </w:rPr>
        <w:t>22. LEX – Print HTML Tags</w:t>
      </w:r>
    </w:p>
    <w:p w14:paraId="633F09E8">
      <w:pPr>
        <w:spacing w:after="80"/>
      </w:pPr>
      <w:r>
        <w:t>Aim:</w:t>
      </w:r>
      <w:r>
        <w:br w:type="textWrapping"/>
      </w:r>
      <w:r>
        <w:t>To write a LEX program to print all HTML tags from an input file.</w:t>
      </w:r>
    </w:p>
    <w:p w14:paraId="09C33179">
      <w:pPr>
        <w:spacing w:after="80"/>
      </w:pPr>
      <w:r>
        <w:t>Algorithm:</w:t>
      </w:r>
      <w:r>
        <w:br w:type="textWrapping"/>
      </w:r>
      <w:r>
        <w:t>1. Define a pattern matching text enclosed in &lt; and &gt;.</w:t>
      </w:r>
      <w:r>
        <w:br w:type="textWrapping"/>
      </w:r>
      <w:r>
        <w:t>2. Scan the HTML file.</w:t>
      </w:r>
      <w:r>
        <w:br w:type="textWrapping"/>
      </w:r>
      <w:r>
        <w:t>3. Print each matched tag.</w:t>
      </w:r>
      <w:r>
        <w:br w:type="textWrapping"/>
      </w:r>
      <w:r>
        <w:t>4. Ignore all other text.</w:t>
      </w:r>
    </w:p>
    <w:p w14:paraId="5C09563C">
      <w:r>
        <w:t>Program:</w:t>
      </w:r>
    </w:p>
    <w:p w14:paraId="4323A696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&lt;[^&gt;]+&gt; { printf("TAG: %s\n",yytext);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   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78FB0D32">
      <w:r>
        <w:t>Sample Output:</w:t>
      </w:r>
      <w:r>
        <w:br w:type="textWrapping"/>
      </w:r>
      <w:r>
        <w:t>TAG: &lt;html&gt;</w:t>
      </w:r>
      <w:r>
        <w:br w:type="textWrapping"/>
      </w:r>
      <w:r>
        <w:t>TAG: &lt;body&gt;</w:t>
      </w:r>
      <w:r>
        <w:br w:type="textWrapping"/>
      </w:r>
      <w:r>
        <w:t>TAG: &lt;h1&gt;</w:t>
      </w:r>
      <w:r>
        <w:br w:type="textWrapping"/>
      </w:r>
      <w:r>
        <w:t>TAG: &lt;/h1&gt;</w:t>
      </w:r>
      <w:r>
        <w:br w:type="textWrapping"/>
      </w:r>
      <w:r>
        <w:t>TAG: &lt;p&gt;</w:t>
      </w:r>
      <w:r>
        <w:br w:type="textWrapping"/>
      </w:r>
      <w:r>
        <w:t>TAG: &lt;/p&gt;</w:t>
      </w:r>
      <w:r>
        <w:br w:type="textWrapping"/>
      </w:r>
      <w:r>
        <w:t>TAG: &lt;/body&gt;</w:t>
      </w:r>
      <w:r>
        <w:br w:type="textWrapping"/>
      </w:r>
      <w:r>
        <w:t>TAG: &lt;/html&gt;</w:t>
      </w:r>
    </w:p>
    <w:p w14:paraId="4B5656B0">
      <w:r>
        <w:drawing>
          <wp:inline distT="0" distB="0" distL="114300" distR="114300">
            <wp:extent cx="5486400" cy="2914650"/>
            <wp:effectExtent l="0" t="0" r="0" b="1143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4ADD">
      <w:r>
        <w:t>Result: Thus all HTML tags were printed successfully.</w:t>
      </w:r>
    </w:p>
    <w:p w14:paraId="7EBC6A6F"/>
    <w:p w14:paraId="79CE4E5E">
      <w:pPr>
        <w:pStyle w:val="2"/>
        <w:rPr>
          <w:sz w:val="36"/>
          <w:szCs w:val="36"/>
        </w:rPr>
      </w:pPr>
      <w:r>
        <w:rPr>
          <w:sz w:val="36"/>
          <w:szCs w:val="36"/>
        </w:rPr>
        <w:t>23. LEX – Add Line Numbers to C Program</w:t>
      </w:r>
    </w:p>
    <w:p w14:paraId="7BB13846">
      <w:pPr>
        <w:spacing w:after="80"/>
      </w:pPr>
      <w:r>
        <w:t>Aim:</w:t>
      </w:r>
      <w:r>
        <w:br w:type="textWrapping"/>
      </w:r>
      <w:r>
        <w:t>To write a LEX program that adds line numbers to a C source file.</w:t>
      </w:r>
    </w:p>
    <w:p w14:paraId="78C46546">
      <w:pPr>
        <w:spacing w:after="80"/>
      </w:pPr>
      <w:r>
        <w:t>Algorithm:</w:t>
      </w:r>
      <w:r>
        <w:br w:type="textWrapping"/>
      </w:r>
      <w:r>
        <w:t>1. Initialize line number to 1.</w:t>
      </w:r>
      <w:r>
        <w:br w:type="textWrapping"/>
      </w:r>
      <w:r>
        <w:t>2. Print the current line number at the start of each line.</w:t>
      </w:r>
      <w:r>
        <w:br w:type="textWrapping"/>
      </w:r>
      <w:r>
        <w:t>3. Copy each character to output.</w:t>
      </w:r>
      <w:r>
        <w:br w:type="textWrapping"/>
      </w:r>
      <w:r>
        <w:t>4. Increment the line number whenever a newline is encountered.</w:t>
      </w:r>
    </w:p>
    <w:p w14:paraId="44624428">
      <w:r>
        <w:t>Program:</w:t>
      </w:r>
    </w:p>
    <w:p w14:paraId="3E769A3B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line=1, start=1;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\n      { putchar('\n'); line++; start=1;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      { if(start){printf("%4d  ",line);start=0;} ECHO;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383A535B">
      <w:r>
        <w:t>Sample Output:</w:t>
      </w:r>
      <w:r>
        <w:br w:type="textWrapping"/>
      </w:r>
      <w:r>
        <w:t xml:space="preserve">   1  #include&lt;stdio.h&gt;</w:t>
      </w:r>
      <w:r>
        <w:br w:type="textWrapping"/>
      </w:r>
      <w:r>
        <w:t xml:space="preserve">   2  void main()</w:t>
      </w:r>
      <w:r>
        <w:br w:type="textWrapping"/>
      </w:r>
      <w:r>
        <w:t xml:space="preserve">   3  {</w:t>
      </w:r>
      <w:r>
        <w:br w:type="textWrapping"/>
      </w:r>
      <w:r>
        <w:t xml:space="preserve">   4  int a,b,c=30;</w:t>
      </w:r>
    </w:p>
    <w:p w14:paraId="261C5853">
      <w:r>
        <w:drawing>
          <wp:inline distT="0" distB="0" distL="114300" distR="114300">
            <wp:extent cx="5486400" cy="2914650"/>
            <wp:effectExtent l="0" t="0" r="0" b="1143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F9E4">
      <w:r>
        <w:t>Result: Thus line numbers were added to the C program.</w:t>
      </w:r>
    </w:p>
    <w:p w14:paraId="3210BBC2"/>
    <w:p w14:paraId="78E7F0E0">
      <w:pPr>
        <w:pStyle w:val="2"/>
      </w:pPr>
      <w:r>
        <w:rPr>
          <w:sz w:val="36"/>
          <w:szCs w:val="36"/>
        </w:rPr>
        <w:t>24. LEX – Count and Remove Comments</w:t>
      </w:r>
    </w:p>
    <w:p w14:paraId="5327E1F9">
      <w:pPr>
        <w:spacing w:after="80"/>
      </w:pPr>
      <w:r>
        <w:t>Aim:</w:t>
      </w:r>
      <w:r>
        <w:br w:type="textWrapping"/>
      </w:r>
      <w:r>
        <w:t>To count comment lines in a C program and write the program without comments into another file.</w:t>
      </w:r>
    </w:p>
    <w:p w14:paraId="7781D570">
      <w:pPr>
        <w:spacing w:after="80"/>
      </w:pPr>
      <w:r>
        <w:t>Algorithm:</w:t>
      </w:r>
      <w:r>
        <w:br w:type="textWrapping"/>
      </w:r>
      <w:r>
        <w:t>1. Match // comments and /*...*/ comments.</w:t>
      </w:r>
      <w:r>
        <w:br w:type="textWrapping"/>
      </w:r>
      <w:r>
        <w:t>2. Increment the comment counter.</w:t>
      </w:r>
      <w:r>
        <w:br w:type="textWrapping"/>
      </w:r>
      <w:r>
        <w:t>3. Do not write matched comments to the output file.</w:t>
      </w:r>
      <w:r>
        <w:br w:type="textWrapping"/>
      </w:r>
      <w:r>
        <w:t>4. Write all other input to the output file.</w:t>
      </w:r>
      <w:r>
        <w:br w:type="textWrapping"/>
      </w:r>
      <w:r>
        <w:t>5. Display the comment count.</w:t>
      </w:r>
    </w:p>
    <w:p w14:paraId="5C24716C">
      <w:r>
        <w:t>Program:</w:t>
      </w:r>
    </w:p>
    <w:p w14:paraId="71EFD4EE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FILE *out; int comments=0;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"//".*                 {comments++;}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"/*"([^*]|\*+[^*/])*\*+"/" {comments++;}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                  {fputc(yytext[0],out);}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out=fopen("output.c","w"); yylex(); fclose(out);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printf("Comment lines/comments removed = %d\n",comments);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4ACC80D8">
      <w:r>
        <w:t>Sample Output:</w:t>
      </w:r>
      <w:r>
        <w:br w:type="textWrapping"/>
      </w:r>
      <w:r>
        <w:t>Comment lines/comments removed = 2</w:t>
      </w:r>
    </w:p>
    <w:p w14:paraId="711F1550">
      <w:r>
        <w:drawing>
          <wp:inline distT="0" distB="0" distL="114300" distR="114300">
            <wp:extent cx="5486400" cy="2914650"/>
            <wp:effectExtent l="0" t="0" r="0" b="1143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DB6B">
      <w:r>
        <w:t>Result: Thus comments were counted and removed from the output file.</w:t>
      </w:r>
    </w:p>
    <w:p w14:paraId="6E6487AA"/>
    <w:p w14:paraId="26180A65">
      <w:pPr>
        <w:pStyle w:val="2"/>
      </w:pPr>
      <w:r>
        <w:rPr>
          <w:sz w:val="36"/>
          <w:szCs w:val="36"/>
        </w:rPr>
        <w:t>25. LEX – Identify Capital Words</w:t>
      </w:r>
    </w:p>
    <w:p w14:paraId="365C6D93">
      <w:pPr>
        <w:spacing w:after="80"/>
      </w:pPr>
      <w:r>
        <w:t>Aim:</w:t>
      </w:r>
      <w:r>
        <w:br w:type="textWrapping"/>
      </w:r>
      <w:r>
        <w:t>To identify words written completely in capital letters from the input.</w:t>
      </w:r>
    </w:p>
    <w:p w14:paraId="156112D3">
      <w:pPr>
        <w:spacing w:after="80"/>
      </w:pPr>
      <w:r>
        <w:t>Algorithm:</w:t>
      </w:r>
      <w:r>
        <w:br w:type="textWrapping"/>
      </w:r>
      <w:r>
        <w:t>1. Define a pattern beginning with an uppercase letter and containing uppercase letters/digits.</w:t>
      </w:r>
      <w:r>
        <w:br w:type="textWrapping"/>
      </w:r>
      <w:r>
        <w:t>2. Scan the input.</w:t>
      </w:r>
      <w:r>
        <w:br w:type="textWrapping"/>
      </w:r>
      <w:r>
        <w:t>3. Print every matching word.</w:t>
      </w:r>
      <w:r>
        <w:br w:type="textWrapping"/>
      </w:r>
      <w:r>
        <w:t>4. Ignore other words.</w:t>
      </w:r>
    </w:p>
    <w:p w14:paraId="47C21458">
      <w:r>
        <w:t>Program:</w:t>
      </w:r>
    </w:p>
    <w:p w14:paraId="18D714C4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[A-Z][A-Z0-9]* { printf("CAPITAL WORD: %s\n",yytext);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         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6B2C0598">
      <w:r>
        <w:t>Sample Output:</w:t>
      </w:r>
      <w:r>
        <w:br w:type="textWrapping"/>
      </w:r>
      <w:r>
        <w:t>Input: HELLO Compiler DESIGN</w:t>
      </w:r>
      <w:r>
        <w:br w:type="textWrapping"/>
      </w:r>
      <w:r>
        <w:t>CAPITAL WORD: HELLO</w:t>
      </w:r>
      <w:r>
        <w:br w:type="textWrapping"/>
      </w:r>
      <w:r>
        <w:t>CAPITAL WORD: DESIGN</w:t>
      </w:r>
    </w:p>
    <w:p w14:paraId="58D2974C">
      <w:r>
        <w:drawing>
          <wp:inline distT="0" distB="0" distL="114300" distR="114300">
            <wp:extent cx="5486400" cy="2914650"/>
            <wp:effectExtent l="0" t="0" r="0" b="1143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E5FE">
      <w:r>
        <w:t>Result: Thus capital words were identified successfully.</w:t>
      </w:r>
    </w:p>
    <w:p w14:paraId="177A4FB2"/>
    <w:p w14:paraId="6826BC64">
      <w:pPr>
        <w:pStyle w:val="2"/>
      </w:pPr>
      <w:r>
        <w:rPr>
          <w:sz w:val="36"/>
          <w:szCs w:val="36"/>
        </w:rPr>
        <w:t>26. LEX – Validate Email Address</w:t>
      </w:r>
    </w:p>
    <w:p w14:paraId="25FB8F3A">
      <w:pPr>
        <w:spacing w:after="80"/>
      </w:pPr>
      <w:r>
        <w:t>Aim:</w:t>
      </w:r>
      <w:r>
        <w:br w:type="textWrapping"/>
      </w:r>
      <w:r>
        <w:t>To write a LEX program to check whether an email address is valid.</w:t>
      </w:r>
    </w:p>
    <w:p w14:paraId="08A9C4A2">
      <w:pPr>
        <w:spacing w:after="80"/>
      </w:pPr>
      <w:r>
        <w:t>Algorithm:</w:t>
      </w:r>
      <w:r>
        <w:br w:type="textWrapping"/>
      </w:r>
      <w:r>
        <w:t>1. Define a pattern for username@domain.extension.</w:t>
      </w:r>
      <w:r>
        <w:br w:type="textWrapping"/>
      </w:r>
      <w:r>
        <w:t>2. Read the input.</w:t>
      </w:r>
      <w:r>
        <w:br w:type="textWrapping"/>
      </w:r>
      <w:r>
        <w:t>3. If the complete input matches the pattern, print valid.</w:t>
      </w:r>
      <w:r>
        <w:br w:type="textWrapping"/>
      </w:r>
      <w:r>
        <w:t>4. Otherwise print invalid.</w:t>
      </w:r>
    </w:p>
    <w:p w14:paraId="557B4200">
      <w:r>
        <w:t>Program:</w:t>
      </w:r>
    </w:p>
    <w:p w14:paraId="7FC42BB7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[A-Za-z0-9._%+-]+@[A-Za-z0-9.-]+\.[A-Za-z]{2,} {printf("Valid Email\n");}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.+ {printf("Invalid Email\n");}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52D6EACA">
      <w:r>
        <w:t>Sample Output:</w:t>
      </w:r>
      <w:r>
        <w:br w:type="textWrapping"/>
      </w:r>
      <w:r>
        <w:t>Input: student@gmail.com</w:t>
      </w:r>
      <w:r>
        <w:br w:type="textWrapping"/>
      </w:r>
      <w:r>
        <w:t>Valid Email</w:t>
      </w:r>
    </w:p>
    <w:p w14:paraId="66346DD1">
      <w:r>
        <w:drawing>
          <wp:inline distT="0" distB="0" distL="114300" distR="114300">
            <wp:extent cx="5486400" cy="2914650"/>
            <wp:effectExtent l="0" t="0" r="0" b="11430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7024">
      <w:r>
        <w:t>Result: Thus the email address was validated successfully.</w:t>
      </w:r>
    </w:p>
    <w:p w14:paraId="2F91B2B2"/>
    <w:p w14:paraId="66380749">
      <w:pPr>
        <w:pStyle w:val="2"/>
        <w:rPr>
          <w:sz w:val="36"/>
          <w:szCs w:val="36"/>
        </w:rPr>
      </w:pPr>
      <w:r>
        <w:rPr>
          <w:sz w:val="36"/>
          <w:szCs w:val="36"/>
        </w:rPr>
        <w:t>27. LEX – Convert abc to ABC</w:t>
      </w:r>
    </w:p>
    <w:p w14:paraId="4A75CA27">
      <w:pPr>
        <w:spacing w:after="80"/>
      </w:pPr>
      <w:r>
        <w:t>Aim:</w:t>
      </w:r>
      <w:r>
        <w:br w:type="textWrapping"/>
      </w:r>
      <w:r>
        <w:t>To convert every occurrence of the substring abc into ABC.</w:t>
      </w:r>
    </w:p>
    <w:p w14:paraId="41589FF1">
      <w:pPr>
        <w:spacing w:after="80"/>
      </w:pPr>
      <w:r>
        <w:t>Algorithm:</w:t>
      </w:r>
      <w:r>
        <w:br w:type="textWrapping"/>
      </w:r>
      <w:r>
        <w:t>1. Match the exact substring abc.</w:t>
      </w:r>
      <w:r>
        <w:br w:type="textWrapping"/>
      </w:r>
      <w:r>
        <w:t>2. Print ABC when it is matched.</w:t>
      </w:r>
      <w:r>
        <w:br w:type="textWrapping"/>
      </w:r>
      <w:r>
        <w:t>3. Copy all other characters unchanged.</w:t>
      </w:r>
    </w:p>
    <w:p w14:paraId="322BB4A8">
      <w:r>
        <w:t>Program:</w:t>
      </w:r>
    </w:p>
    <w:p w14:paraId="5B00EBA7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abc {printf("ABC");}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{ECHO;}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21FF6280">
      <w:r>
        <w:t>Sample Output:</w:t>
      </w:r>
      <w:r>
        <w:br w:type="textWrapping"/>
      </w:r>
      <w:r>
        <w:t>Input: abc xabc abc</w:t>
      </w:r>
      <w:r>
        <w:br w:type="textWrapping"/>
      </w:r>
      <w:r>
        <w:t>Output: ABC xABC ABC</w:t>
      </w:r>
    </w:p>
    <w:p w14:paraId="3EE4D2AE">
      <w:r>
        <w:drawing>
          <wp:inline distT="0" distB="0" distL="114300" distR="114300">
            <wp:extent cx="5486400" cy="2914650"/>
            <wp:effectExtent l="0" t="0" r="0" b="11430"/>
            <wp:docPr id="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7890">
      <w:r>
        <w:t>Result: Thus the substring abc was converted to ABC.</w:t>
      </w:r>
    </w:p>
    <w:p w14:paraId="50C93789"/>
    <w:p w14:paraId="16E312D6">
      <w:pPr>
        <w:pStyle w:val="2"/>
        <w:rPr>
          <w:sz w:val="36"/>
          <w:szCs w:val="36"/>
        </w:rPr>
      </w:pPr>
      <w:r>
        <w:rPr>
          <w:sz w:val="36"/>
          <w:szCs w:val="36"/>
        </w:rPr>
        <w:t>28. LEX – Validate Mobile Number</w:t>
      </w:r>
    </w:p>
    <w:p w14:paraId="743A31EC">
      <w:pPr>
        <w:spacing w:after="80"/>
      </w:pPr>
      <w:r>
        <w:t>Aim:</w:t>
      </w:r>
      <w:r>
        <w:br w:type="textWrapping"/>
      </w:r>
      <w:r>
        <w:t>To check whether a mobile number is valid according to a 10-digit format.</w:t>
      </w:r>
    </w:p>
    <w:p w14:paraId="7CAE1951">
      <w:pPr>
        <w:spacing w:after="80"/>
      </w:pPr>
      <w:r>
        <w:t>Algorithm:</w:t>
      </w:r>
      <w:r>
        <w:br w:type="textWrapping"/>
      </w:r>
      <w:r>
        <w:t>1. Read the mobile number.</w:t>
      </w:r>
      <w:r>
        <w:br w:type="textWrapping"/>
      </w:r>
      <w:r>
        <w:t>2. Match exactly 10 digits.</w:t>
      </w:r>
      <w:r>
        <w:br w:type="textWrapping"/>
      </w:r>
      <w:r>
        <w:t>3. If matched, print valid; otherwise print invalid.</w:t>
      </w:r>
    </w:p>
    <w:p w14:paraId="75DD2FF3">
      <w:r>
        <w:t>Program:</w:t>
      </w:r>
    </w:p>
    <w:p w14:paraId="7D006C2D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[0-9]{10} {printf("Valid Mobile Number\n");}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.+         {printf("Invalid Mobile Number\n");}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3A711A5C">
      <w:r>
        <w:t>Sample Output:</w:t>
      </w:r>
      <w:r>
        <w:br w:type="textWrapping"/>
      </w:r>
      <w:r>
        <w:t>Input: 9876543210</w:t>
      </w:r>
      <w:r>
        <w:br w:type="textWrapping"/>
      </w:r>
      <w:r>
        <w:t>Valid Mobile Number</w:t>
      </w:r>
    </w:p>
    <w:p w14:paraId="0DADDF62">
      <w:r>
        <w:drawing>
          <wp:inline distT="0" distB="0" distL="114300" distR="114300">
            <wp:extent cx="5486400" cy="2914650"/>
            <wp:effectExtent l="0" t="0" r="0" b="1143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CA55">
      <w:r>
        <w:t>Result: Thus the mobile number was validated successfully.</w:t>
      </w:r>
    </w:p>
    <w:p w14:paraId="22080255"/>
    <w:p w14:paraId="5C883DF0">
      <w:pPr>
        <w:pStyle w:val="2"/>
      </w:pPr>
      <w:r>
        <w:rPr>
          <w:sz w:val="36"/>
          <w:szCs w:val="36"/>
        </w:rPr>
        <w:t>29. LEX/FLEX – Separate C Tokens</w:t>
      </w:r>
    </w:p>
    <w:p w14:paraId="1DC2E58A">
      <w:pPr>
        <w:spacing w:after="80"/>
      </w:pPr>
      <w:r>
        <w:t>Aim:</w:t>
      </w:r>
      <w:r>
        <w:br w:type="textWrapping"/>
      </w:r>
      <w:r>
        <w:t>To implement a lexical analyzer using LEX/FLEX that separates tokens in a C program and displays captions.</w:t>
      </w:r>
    </w:p>
    <w:p w14:paraId="1F9DA5EB">
      <w:pPr>
        <w:spacing w:after="80"/>
      </w:pPr>
      <w:r>
        <w:t>Algorithm:</w:t>
      </w:r>
      <w:r>
        <w:br w:type="textWrapping"/>
      </w:r>
      <w:r>
        <w:t>1. Define patterns for keywords, identifiers, constants, operators and symbols.</w:t>
      </w:r>
      <w:r>
        <w:br w:type="textWrapping"/>
      </w:r>
      <w:r>
        <w:t>2. Scan the C source.</w:t>
      </w:r>
      <w:r>
        <w:br w:type="textWrapping"/>
      </w:r>
      <w:r>
        <w:t>3. Match each token.</w:t>
      </w:r>
      <w:r>
        <w:br w:type="textWrapping"/>
      </w:r>
      <w:r>
        <w:t>4. Print the token with its category.</w:t>
      </w:r>
    </w:p>
    <w:p w14:paraId="17697A6C">
      <w:r>
        <w:t>Program:</w:t>
      </w:r>
    </w:p>
    <w:p w14:paraId="7AD45ADF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"int"|"float"|"char"|"void"|"return" {printf("KEYWORD: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[A-Za-z_][A-Za-z0-9_]*              {printf("IDENTIFIER: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[0-9]+                               {printf("CONSTANT: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[+\-*/=]                             {printf("OPERATOR: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[(){};,]                             {printf("SYMBOL: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 \t\n]+                            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                                   {printf("OTHER: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7A5DCD51">
      <w:r>
        <w:t>Sample Output:</w:t>
      </w:r>
      <w:r>
        <w:br w:type="textWrapping"/>
      </w:r>
      <w:r>
        <w:t>KEYWORD: int</w:t>
      </w:r>
      <w:r>
        <w:br w:type="textWrapping"/>
      </w:r>
      <w:r>
        <w:t>IDENTIFIER: a</w:t>
      </w:r>
      <w:r>
        <w:br w:type="textWrapping"/>
      </w:r>
      <w:r>
        <w:t>OPERATOR: =</w:t>
      </w:r>
      <w:r>
        <w:br w:type="textWrapping"/>
      </w:r>
      <w:r>
        <w:t>CONSTANT: 30</w:t>
      </w:r>
      <w:r>
        <w:br w:type="textWrapping"/>
      </w:r>
      <w:r>
        <w:t>SYMBOL: ;</w:t>
      </w:r>
    </w:p>
    <w:p w14:paraId="7223CF02">
      <w:r>
        <w:drawing>
          <wp:inline distT="0" distB="0" distL="114300" distR="114300">
            <wp:extent cx="5486400" cy="2914650"/>
            <wp:effectExtent l="0" t="0" r="0" b="11430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C104">
      <w:r>
        <w:t>Result: Thus the C source program was separated into appropriate tokens.</w:t>
      </w:r>
    </w:p>
    <w:p w14:paraId="5D2BB402"/>
    <w:p w14:paraId="34BC52E4">
      <w:pPr>
        <w:pStyle w:val="2"/>
        <w:rPr>
          <w:sz w:val="36"/>
          <w:szCs w:val="36"/>
        </w:rPr>
      </w:pPr>
      <w:r>
        <w:rPr>
          <w:sz w:val="36"/>
          <w:szCs w:val="36"/>
        </w:rPr>
        <w:t>30. Count Consonants in a Sentence</w:t>
      </w:r>
    </w:p>
    <w:p w14:paraId="08CFCF40">
      <w:pPr>
        <w:spacing w:after="80"/>
      </w:pPr>
      <w:r>
        <w:t>Aim:</w:t>
      </w:r>
      <w:r>
        <w:br w:type="textWrapping"/>
      </w:r>
      <w:r>
        <w:t>To count the number of consonants in a given sentence.</w:t>
      </w:r>
    </w:p>
    <w:p w14:paraId="0E4705F3">
      <w:pPr>
        <w:spacing w:after="80"/>
      </w:pPr>
      <w:r>
        <w:t>Algorithm:</w:t>
      </w:r>
      <w:r>
        <w:br w:type="textWrapping"/>
      </w:r>
      <w:r>
        <w:t>1. Read the sentence.</w:t>
      </w:r>
      <w:r>
        <w:br w:type="textWrapping"/>
      </w:r>
      <w:r>
        <w:t>2. Check each alphabetic character.</w:t>
      </w:r>
      <w:r>
        <w:br w:type="textWrapping"/>
      </w:r>
      <w:r>
        <w:t>3. If it is not a vowel, increment the consonant count.</w:t>
      </w:r>
      <w:r>
        <w:br w:type="textWrapping"/>
      </w:r>
      <w:r>
        <w:t>4. Display the count.</w:t>
      </w:r>
    </w:p>
    <w:p w14:paraId="4758F536">
      <w:r>
        <w:t>Program:</w:t>
      </w:r>
    </w:p>
    <w:p w14:paraId="1C7733E5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&lt;ctype.h&gt;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char s[500]; int i,c=0; fgets(s,sizeof(s),stdin);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for(i=0;s[i];i++)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if(isalpha((unsigned char)s[i]) &amp;&amp; !strchr("AEIOUaeiou",s[i])) c++;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printf("Consonants = %d\n",c); return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7F7C7CB4">
      <w:r>
        <w:t>Sample Output:</w:t>
      </w:r>
      <w:r>
        <w:br w:type="textWrapping"/>
      </w:r>
      <w:r>
        <w:t>Input: Compiler Design</w:t>
      </w:r>
      <w:r>
        <w:br w:type="textWrapping"/>
      </w:r>
      <w:r>
        <w:t>Consonants = 9</w:t>
      </w:r>
    </w:p>
    <w:p w14:paraId="77924F62">
      <w:r>
        <w:drawing>
          <wp:inline distT="0" distB="0" distL="114300" distR="114300">
            <wp:extent cx="5486400" cy="2914650"/>
            <wp:effectExtent l="0" t="0" r="0" b="11430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CA8A">
      <w:r>
        <w:t>Result: Thus the number of consonants was counted successfully.</w:t>
      </w:r>
    </w:p>
    <w:p w14:paraId="1EDEF1DA"/>
    <w:p w14:paraId="7B6CBD4D">
      <w:pPr>
        <w:pStyle w:val="2"/>
        <w:rPr>
          <w:sz w:val="36"/>
          <w:szCs w:val="36"/>
        </w:rPr>
      </w:pPr>
      <w:r>
        <w:rPr>
          <w:sz w:val="36"/>
          <w:szCs w:val="36"/>
        </w:rPr>
        <w:t>31. LEX – Separate Keywords and Identifiers</w:t>
      </w:r>
    </w:p>
    <w:p w14:paraId="627953B8">
      <w:pPr>
        <w:spacing w:after="80"/>
      </w:pPr>
      <w:r>
        <w:t>Aim:</w:t>
      </w:r>
      <w:r>
        <w:br w:type="textWrapping"/>
      </w:r>
      <w:r>
        <w:t>To write a LEX program to distinguish keywords from identifiers.</w:t>
      </w:r>
    </w:p>
    <w:p w14:paraId="36AB13FA">
      <w:pPr>
        <w:spacing w:after="80"/>
      </w:pPr>
      <w:r>
        <w:t>Algorithm:</w:t>
      </w:r>
      <w:r>
        <w:br w:type="textWrapping"/>
      </w:r>
      <w:r>
        <w:t>1. Define patterns for common C keywords.</w:t>
      </w:r>
      <w:bookmarkStart w:id="0" w:name="_GoBack"/>
      <w:bookmarkEnd w:id="0"/>
      <w:r>
        <w:br w:type="textWrapping"/>
      </w:r>
      <w:r>
        <w:t>2. Define the identifier pattern.</w:t>
      </w:r>
      <w:r>
        <w:br w:type="textWrapping"/>
      </w:r>
      <w:r>
        <w:t>3. Check keywords before identifiers so that reserved words are classified correctly.</w:t>
      </w:r>
      <w:r>
        <w:br w:type="textWrapping"/>
      </w:r>
      <w:r>
        <w:t>4. Print the category.</w:t>
      </w:r>
    </w:p>
    <w:p w14:paraId="3ED05F5C">
      <w:r>
        <w:t>Program:</w:t>
      </w:r>
    </w:p>
    <w:p w14:paraId="356C1CEF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"int"|"float"|"char"|"if"|"else"|"while"|"for"|"return" {printf("KEYWORD: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[A-Za-z_][A-Za-z0-9_]* {printf("IDENTIFIER: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 \t\n]+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5336F55E">
      <w:r>
        <w:t>Sample Output:</w:t>
      </w:r>
      <w:r>
        <w:br w:type="textWrapping"/>
      </w:r>
      <w:r>
        <w:t>KEYWORD: int</w:t>
      </w:r>
      <w:r>
        <w:br w:type="textWrapping"/>
      </w:r>
      <w:r>
        <w:t>IDENTIFIER: total</w:t>
      </w:r>
      <w:r>
        <w:br w:type="textWrapping"/>
      </w:r>
      <w:r>
        <w:t>KEYWORD: return</w:t>
      </w:r>
    </w:p>
    <w:p w14:paraId="2F5B1B83">
      <w:r>
        <w:drawing>
          <wp:inline distT="0" distB="0" distL="114300" distR="114300">
            <wp:extent cx="5486400" cy="2914650"/>
            <wp:effectExtent l="0" t="0" r="0" b="11430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6750">
      <w:r>
        <w:t>Result: Thus keywords and identifiers were separated successfully.</w:t>
      </w:r>
    </w:p>
    <w:p w14:paraId="4E747DCF"/>
    <w:p w14:paraId="5BED3451">
      <w:pPr>
        <w:pStyle w:val="2"/>
      </w:pPr>
      <w:r>
        <w:rPr>
          <w:sz w:val="36"/>
          <w:szCs w:val="36"/>
        </w:rPr>
        <w:t>32. LEX – Count Positive and Negative Numbers</w:t>
      </w:r>
    </w:p>
    <w:p w14:paraId="21F5D398">
      <w:pPr>
        <w:spacing w:after="80"/>
      </w:pPr>
      <w:r>
        <w:t>Aim:</w:t>
      </w:r>
      <w:r>
        <w:br w:type="textWrapping"/>
      </w:r>
      <w:r>
        <w:t>To identify and count positive and negative numbers in the input.</w:t>
      </w:r>
    </w:p>
    <w:p w14:paraId="3471471C">
      <w:pPr>
        <w:spacing w:after="80"/>
      </w:pPr>
      <w:r>
        <w:t>Algorithm:</w:t>
      </w:r>
      <w:r>
        <w:br w:type="textWrapping"/>
      </w:r>
      <w:r>
        <w:t>1. Match an optional sign followed by digits.</w:t>
      </w:r>
      <w:r>
        <w:br w:type="textWrapping"/>
      </w:r>
      <w:r>
        <w:t>2. If the number starts with + or has no negative sign, count it as positive.</w:t>
      </w:r>
      <w:r>
        <w:br w:type="textWrapping"/>
      </w:r>
      <w:r>
        <w:t>3. If it starts with -, count it as negative.</w:t>
      </w:r>
      <w:r>
        <w:br w:type="textWrapping"/>
      </w:r>
      <w:r>
        <w:t>4. Display both counts.</w:t>
      </w:r>
    </w:p>
    <w:p w14:paraId="7D7A58F9">
      <w:r>
        <w:t>Program:</w:t>
      </w:r>
    </w:p>
    <w:p w14:paraId="1D3E8938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pos=0,neg=0;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\-[0-9]+ {neg++; printf("Negative: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\+?[0-9]+ {pos++; printf("Positive: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main(){yylex();printf("Positive=%d Negative=%d\n",pos,neg);return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173209EF">
      <w:r>
        <w:t>Sample Output:</w:t>
      </w:r>
      <w:r>
        <w:br w:type="textWrapping"/>
      </w:r>
      <w:r>
        <w:t>Positive: 10</w:t>
      </w:r>
      <w:r>
        <w:br w:type="textWrapping"/>
      </w:r>
      <w:r>
        <w:t>Negative: -5</w:t>
      </w:r>
      <w:r>
        <w:br w:type="textWrapping"/>
      </w:r>
      <w:r>
        <w:t>Positive=1 Negative=1</w:t>
      </w:r>
    </w:p>
    <w:p w14:paraId="568B76EA">
      <w:r>
        <w:drawing>
          <wp:inline distT="0" distB="0" distL="114300" distR="114300">
            <wp:extent cx="5486400" cy="2914650"/>
            <wp:effectExtent l="0" t="0" r="0" b="1143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0297">
      <w:r>
        <w:t>Result: Thus positive and negative numbers were identified and counted.</w:t>
      </w:r>
    </w:p>
    <w:p w14:paraId="4F78EF6B"/>
    <w:p w14:paraId="379B1546">
      <w:pPr>
        <w:pStyle w:val="2"/>
        <w:rPr>
          <w:sz w:val="36"/>
          <w:szCs w:val="36"/>
        </w:rPr>
      </w:pPr>
      <w:r>
        <w:rPr>
          <w:sz w:val="36"/>
          <w:szCs w:val="36"/>
        </w:rPr>
        <w:t>33. LEX – Validate URL</w:t>
      </w:r>
    </w:p>
    <w:p w14:paraId="5A255068">
      <w:pPr>
        <w:spacing w:after="80"/>
      </w:pPr>
      <w:r>
        <w:t>Aim:</w:t>
      </w:r>
      <w:r>
        <w:br w:type="textWrapping"/>
      </w:r>
      <w:r>
        <w:t>To write a LEX program to validate a basic HTTP/HTTPS URL.</w:t>
      </w:r>
    </w:p>
    <w:p w14:paraId="6E3E4C4F">
      <w:pPr>
        <w:spacing w:after="80"/>
      </w:pPr>
      <w:r>
        <w:t>Algorithm:</w:t>
      </w:r>
      <w:r>
        <w:br w:type="textWrapping"/>
      </w:r>
      <w:r>
        <w:t>1. Match http or https.</w:t>
      </w:r>
      <w:r>
        <w:br w:type="textWrapping"/>
      </w:r>
      <w:r>
        <w:t>2. Match :// followed by a valid domain-like sequence.</w:t>
      </w:r>
      <w:r>
        <w:br w:type="textWrapping"/>
      </w:r>
      <w:r>
        <w:t>3. If the whole input matches, print valid; otherwise invalid.</w:t>
      </w:r>
    </w:p>
    <w:p w14:paraId="0A4340A2">
      <w:r>
        <w:t>Program:</w:t>
      </w:r>
    </w:p>
    <w:p w14:paraId="04DFDFF3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https?://[A-Za-z0-9.-]+(/[A-Za-z0-9_./?=&amp;%-]*)? {printf("Valid URL\n");}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.+ {printf("Invalid URL\n");}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5D2D09FB">
      <w:r>
        <w:t>Sample Output:</w:t>
      </w:r>
      <w:r>
        <w:br w:type="textWrapping"/>
      </w:r>
      <w:r>
        <w:t>Input: https://example.com</w:t>
      </w:r>
      <w:r>
        <w:br w:type="textWrapping"/>
      </w:r>
      <w:r>
        <w:t>Vali</w:t>
      </w:r>
      <w:r>
        <w:drawing>
          <wp:inline distT="0" distB="0" distL="114300" distR="114300">
            <wp:extent cx="5486400" cy="2914650"/>
            <wp:effectExtent l="0" t="0" r="0" b="11430"/>
            <wp:docPr id="33" name="Picture 33" descr="Screenshot 2026-08-18 225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8-18 2255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 URL</w:t>
      </w:r>
    </w:p>
    <w:p w14:paraId="70EFAC34"/>
    <w:p w14:paraId="6B8CA40E">
      <w:r>
        <w:t>Result: Thus the URL was validated successfully.</w:t>
      </w:r>
    </w:p>
    <w:p w14:paraId="0FEB5C3D"/>
    <w:p w14:paraId="07091908">
      <w:pPr>
        <w:pStyle w:val="2"/>
        <w:rPr>
          <w:sz w:val="36"/>
          <w:szCs w:val="36"/>
        </w:rPr>
      </w:pPr>
      <w:r>
        <w:rPr>
          <w:sz w:val="36"/>
          <w:szCs w:val="36"/>
        </w:rPr>
        <w:t>34. LEX – Validate Date of Birth</w:t>
      </w:r>
    </w:p>
    <w:p w14:paraId="72C7B28C">
      <w:pPr>
        <w:spacing w:after="80"/>
      </w:pPr>
      <w:r>
        <w:t>Aim:</w:t>
      </w:r>
      <w:r>
        <w:br w:type="textWrapping"/>
      </w:r>
      <w:r>
        <w:t>To validate a basic DOB format DD/MM/YYYY.</w:t>
      </w:r>
    </w:p>
    <w:p w14:paraId="2DE05F6A">
      <w:pPr>
        <w:spacing w:after="80"/>
      </w:pPr>
      <w:r>
        <w:t>Algorithm:</w:t>
      </w:r>
      <w:r>
        <w:br w:type="textWrapping"/>
      </w:r>
      <w:r>
        <w:t>1. Match two digits, slash, two digits, slash and four digits.</w:t>
      </w:r>
      <w:r>
        <w:br w:type="textWrapping"/>
      </w:r>
      <w:r>
        <w:t>2. Check that the complete input matches the pattern.</w:t>
      </w:r>
      <w:r>
        <w:br w:type="textWrapping"/>
      </w:r>
      <w:r>
        <w:t>3. Print valid or invalid.</w:t>
      </w:r>
    </w:p>
    <w:p w14:paraId="728EF75F">
      <w:r>
        <w:t>Program:</w:t>
      </w:r>
    </w:p>
    <w:p w14:paraId="655265B9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[0-9]{2}/[0-9]{2}/[0-9]{4} {printf("Valid DOB format\n");}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.+ {printf("Invalid DOB format\n");}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6D068845">
      <w:pPr>
        <w:rPr>
          <w:rFonts w:hint="default"/>
          <w:lang w:val="en-US"/>
        </w:rPr>
      </w:pPr>
      <w:r>
        <w:t>Sample Output:</w:t>
      </w:r>
      <w:r>
        <w:br w:type="textWrapping"/>
      </w:r>
      <w:r>
        <w:t>Input: 20/08/2007</w:t>
      </w:r>
      <w:r>
        <w:br w:type="textWrapping"/>
      </w:r>
      <w:r>
        <w:t>Valid DOB format</w:t>
      </w:r>
      <w:r>
        <w:rPr>
          <w:rFonts w:hint="default"/>
          <w:lang w:val="en-US"/>
        </w:rPr>
        <w:drawing>
          <wp:inline distT="0" distB="0" distL="114300" distR="114300">
            <wp:extent cx="5486400" cy="2914650"/>
            <wp:effectExtent l="0" t="0" r="0" b="11430"/>
            <wp:docPr id="34" name="Picture 34" descr="Screenshot 2026-08-20 08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8-20 08175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CF63"/>
    <w:p w14:paraId="450CBA0B">
      <w:r>
        <w:t>Result: Thus the DOB format was validated successfully.</w:t>
      </w:r>
    </w:p>
    <w:p w14:paraId="33C23422"/>
    <w:p w14:paraId="0AF1A745">
      <w:pPr>
        <w:pStyle w:val="2"/>
        <w:rPr>
          <w:sz w:val="36"/>
          <w:szCs w:val="36"/>
        </w:rPr>
      </w:pPr>
      <w:r>
        <w:rPr>
          <w:sz w:val="36"/>
          <w:szCs w:val="36"/>
        </w:rPr>
        <w:t>35. LEX – Check Digit</w:t>
      </w:r>
    </w:p>
    <w:p w14:paraId="482D2C8F">
      <w:pPr>
        <w:spacing w:after="80"/>
      </w:pPr>
      <w:r>
        <w:t>Aim:</w:t>
      </w:r>
      <w:r>
        <w:br w:type="textWrapping"/>
      </w:r>
      <w:r>
        <w:t>To write a LEX program to check whether the given input is a digit.</w:t>
      </w:r>
    </w:p>
    <w:p w14:paraId="52A09B38">
      <w:pPr>
        <w:spacing w:after="80"/>
      </w:pPr>
      <w:r>
        <w:t>Algorithm:</w:t>
      </w:r>
      <w:r>
        <w:br w:type="textWrapping"/>
      </w:r>
      <w:r>
        <w:t>1. Read the input character.</w:t>
      </w:r>
      <w:r>
        <w:br w:type="textWrapping"/>
      </w:r>
      <w:r>
        <w:t>2. Match 0–9.</w:t>
      </w:r>
      <w:r>
        <w:br w:type="textWrapping"/>
      </w:r>
      <w:r>
        <w:t>3. If matched, print digit; otherwise print not a digit.</w:t>
      </w:r>
    </w:p>
    <w:p w14:paraId="3462CD81">
      <w:r>
        <w:t>Program:</w:t>
      </w:r>
    </w:p>
    <w:p w14:paraId="1076FD0D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 {printf("Digit\n");}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    {printf("Not a digit\n");}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27B8AE65">
      <w:pPr>
        <w:rPr>
          <w:rFonts w:hint="default"/>
          <w:lang w:val="en-US"/>
        </w:rPr>
      </w:pPr>
      <w:r>
        <w:t>Sample Output:</w:t>
      </w:r>
      <w:r>
        <w:br w:type="textWrapping"/>
      </w:r>
      <w:r>
        <w:t>Input: 7</w:t>
      </w:r>
      <w:r>
        <w:br w:type="textWrapping"/>
      </w:r>
      <w:r>
        <w:t>Digit</w:t>
      </w:r>
      <w:r>
        <w:rPr>
          <w:rFonts w:hint="default"/>
          <w:lang w:val="en-US"/>
        </w:rPr>
        <w:drawing>
          <wp:inline distT="0" distB="0" distL="114300" distR="114300">
            <wp:extent cx="5486400" cy="2914650"/>
            <wp:effectExtent l="0" t="0" r="0" b="11430"/>
            <wp:docPr id="35" name="Picture 35" descr="Screenshot 2026-08-18 223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8-18 2238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FCF8"/>
    <w:p w14:paraId="5053E0A1">
      <w:r>
        <w:t>Result: Thus the input was checked successfully.</w:t>
      </w:r>
    </w:p>
    <w:p w14:paraId="3AA87D48"/>
    <w:p w14:paraId="316A011B">
      <w:pPr>
        <w:pStyle w:val="2"/>
        <w:rPr>
          <w:sz w:val="36"/>
          <w:szCs w:val="36"/>
        </w:rPr>
      </w:pPr>
      <w:r>
        <w:rPr>
          <w:sz w:val="36"/>
          <w:szCs w:val="36"/>
        </w:rPr>
        <w:t>36. LEX – Basic Mathematical Operations</w:t>
      </w:r>
    </w:p>
    <w:p w14:paraId="0C301542">
      <w:pPr>
        <w:spacing w:after="80"/>
      </w:pPr>
      <w:r>
        <w:t>Aim:</w:t>
      </w:r>
      <w:r>
        <w:br w:type="textWrapping"/>
      </w:r>
      <w:r>
        <w:t>To implement basic mathematical operations using a LEX program.</w:t>
      </w:r>
    </w:p>
    <w:p w14:paraId="7CA115AA">
      <w:pPr>
        <w:spacing w:after="80"/>
      </w:pPr>
      <w:r>
        <w:t>Algorithm:</w:t>
      </w:r>
      <w:r>
        <w:br w:type="textWrapping"/>
      </w:r>
      <w:r>
        <w:t>1. Define patterns for +, -, *, / and numeric operands.</w:t>
      </w:r>
      <w:r>
        <w:br w:type="textWrapping"/>
      </w:r>
      <w:r>
        <w:t>2. Scan the input expression.</w:t>
      </w:r>
      <w:r>
        <w:br w:type="textWrapping"/>
      </w:r>
      <w:r>
        <w:t>3. Print each recognized operator and operand.</w:t>
      </w:r>
      <w:r>
        <w:br w:type="textWrapping"/>
      </w:r>
      <w:r>
        <w:t>4. Use the recognized tokens for the requested arithmetic operation.</w:t>
      </w:r>
    </w:p>
    <w:p w14:paraId="79015124">
      <w:r>
        <w:t>Program:</w:t>
      </w:r>
    </w:p>
    <w:p w14:paraId="5CDEAEBF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[0-9]+ {printf("NUMBER: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"+"    {printf("ADD\n");}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"-"    {printf("SUBTRACT\n");}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"*"    {printf("MULTIPLY\n");}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"/"    {printf("DIVIDE\n");}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 \t\n]+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205B11D3">
      <w:r>
        <w:t>Sample Output:</w:t>
      </w:r>
      <w:r>
        <w:br w:type="textWrapping"/>
      </w:r>
      <w:r>
        <w:t>Input: 10+5</w:t>
      </w:r>
      <w:r>
        <w:br w:type="textWrapping"/>
      </w:r>
      <w:r>
        <w:t>NUMBER: 10</w:t>
      </w:r>
      <w:r>
        <w:br w:type="textWrapping"/>
      </w:r>
      <w:r>
        <w:t>ADD</w:t>
      </w:r>
      <w:r>
        <w:br w:type="textWrapping"/>
      </w:r>
      <w:r>
        <w:t>NUMBER: 5</w:t>
      </w:r>
    </w:p>
    <w:p w14:paraId="5DB5ACCC">
      <w:r>
        <w:drawing>
          <wp:inline distT="0" distB="0" distL="114300" distR="114300">
            <wp:extent cx="5486400" cy="2914650"/>
            <wp:effectExtent l="0" t="0" r="0" b="1143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CC15">
      <w:r>
        <w:t>Result: Thus the basic mathematical operators and operands were recognized.</w:t>
      </w:r>
    </w:p>
    <w:p w14:paraId="42810978"/>
    <w:p w14:paraId="0384AFDA">
      <w:pPr>
        <w:pStyle w:val="2"/>
      </w:pPr>
      <w:r>
        <w:rPr>
          <w:sz w:val="36"/>
          <w:szCs w:val="36"/>
        </w:rPr>
        <w:t>37. LEX – Frequency of a Word in a Sentence</w:t>
      </w:r>
    </w:p>
    <w:p w14:paraId="0071866E">
      <w:pPr>
        <w:spacing w:after="80"/>
      </w:pPr>
      <w:r>
        <w:t>Aim:</w:t>
      </w:r>
      <w:r>
        <w:br w:type="textWrapping"/>
      </w:r>
      <w:r>
        <w:t>To count the frequency of a specified word in a sentence.</w:t>
      </w:r>
    </w:p>
    <w:p w14:paraId="11BEEE7B">
      <w:pPr>
        <w:spacing w:after="80"/>
      </w:pPr>
      <w:r>
        <w:t>Algorithm:</w:t>
      </w:r>
      <w:r>
        <w:br w:type="textWrapping"/>
      </w:r>
      <w:r>
        <w:t>1. Read the target word.</w:t>
      </w:r>
      <w:r>
        <w:br w:type="textWrapping"/>
      </w:r>
      <w:r>
        <w:t>2. Scan the sentence word by word.</w:t>
      </w:r>
      <w:r>
        <w:br w:type="textWrapping"/>
      </w:r>
      <w:r>
        <w:t>3. Compare each word with the target.</w:t>
      </w:r>
      <w:r>
        <w:br w:type="textWrapping"/>
      </w:r>
      <w:r>
        <w:t>4. Increment the frequency when matched.</w:t>
      </w:r>
      <w:r>
        <w:br w:type="textWrapping"/>
      </w:r>
      <w:r>
        <w:t>5. Display the frequency.</w:t>
      </w:r>
    </w:p>
    <w:p w14:paraId="0E601538">
      <w:r>
        <w:t>Program:</w:t>
      </w:r>
    </w:p>
    <w:p w14:paraId="1D51F6ED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char target[50]; int count=0;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[A-Za-z]+ {if(!strcmp(yytext,target)) count++;}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main(){scanf("%49s",target); getchar(); yylex(); printf("Frequency = %d\n",count); 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20D387E1">
      <w:r>
        <w:t>Sample Output:</w:t>
      </w:r>
      <w:r>
        <w:br w:type="textWrapping"/>
      </w:r>
      <w:r>
        <w:t>Target: compiler</w:t>
      </w:r>
      <w:r>
        <w:br w:type="textWrapping"/>
      </w:r>
      <w:r>
        <w:t>Input: compiler design compiler</w:t>
      </w:r>
      <w:r>
        <w:br w:type="textWrapping"/>
      </w:r>
      <w:r>
        <w:t>Frequency = 2</w:t>
      </w:r>
    </w:p>
    <w:p w14:paraId="495F39D8">
      <w:r>
        <w:drawing>
          <wp:inline distT="0" distB="0" distL="114300" distR="114300">
            <wp:extent cx="5486400" cy="2914650"/>
            <wp:effectExtent l="0" t="0" r="0" b="11430"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21AD">
      <w:r>
        <w:t>Result: Thus the frequency of the given word was found.</w:t>
      </w:r>
    </w:p>
    <w:p w14:paraId="75EBF131"/>
    <w:p w14:paraId="00739CCE">
      <w:pPr>
        <w:pStyle w:val="2"/>
        <w:rPr>
          <w:sz w:val="36"/>
          <w:szCs w:val="36"/>
        </w:rPr>
      </w:pPr>
      <w:r>
        <w:rPr>
          <w:sz w:val="36"/>
          <w:szCs w:val="36"/>
        </w:rPr>
        <w:t>38. LEX – Length of Longest Word</w:t>
      </w:r>
    </w:p>
    <w:p w14:paraId="6B741653">
      <w:pPr>
        <w:spacing w:after="80"/>
      </w:pPr>
      <w:r>
        <w:t>Aim:</w:t>
      </w:r>
      <w:r>
        <w:br w:type="textWrapping"/>
      </w:r>
      <w:r>
        <w:t>To find the length of the longest word in the input.</w:t>
      </w:r>
    </w:p>
    <w:p w14:paraId="05E6D08C">
      <w:pPr>
        <w:spacing w:after="80"/>
      </w:pPr>
      <w:r>
        <w:t>Algorithm:</w:t>
      </w:r>
      <w:r>
        <w:br w:type="textWrapping"/>
      </w:r>
      <w:r>
        <w:t>1. Match each word.</w:t>
      </w:r>
      <w:r>
        <w:br w:type="textWrapping"/>
      </w:r>
      <w:r>
        <w:t>2. Find its length.</w:t>
      </w:r>
      <w:r>
        <w:br w:type="textWrapping"/>
      </w:r>
      <w:r>
        <w:t>3. Compare it with the current maximum.</w:t>
      </w:r>
      <w:r>
        <w:br w:type="textWrapping"/>
      </w:r>
      <w:r>
        <w:t>4. Store the longest word and its length.</w:t>
      </w:r>
      <w:r>
        <w:br w:type="textWrapping"/>
      </w:r>
      <w:r>
        <w:t>5. Display the result.</w:t>
      </w:r>
    </w:p>
    <w:p w14:paraId="045D1BF7">
      <w:r>
        <w:t>Program:</w:t>
      </w:r>
    </w:p>
    <w:p w14:paraId="1CDD301B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&lt;string.h&gt;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char longest[100]; int max=0;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[A-Za-z]+ {if(yyleng&gt;max){max=yyleng;strcpy(longest,yytext);}}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main(){yylex();printf("Longest word: %s\nLength: %d\n",longest,max);return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375550B4">
      <w:r>
        <w:t>Sample Output:</w:t>
      </w:r>
      <w:r>
        <w:br w:type="textWrapping"/>
      </w:r>
      <w:r>
        <w:t>Longest word: compiler</w:t>
      </w:r>
      <w:r>
        <w:br w:type="textWrapping"/>
      </w:r>
      <w:r>
        <w:t>Length: 8</w:t>
      </w:r>
    </w:p>
    <w:p w14:paraId="21810E21">
      <w:r>
        <w:drawing>
          <wp:inline distT="0" distB="0" distL="114300" distR="114300">
            <wp:extent cx="5486400" cy="2914650"/>
            <wp:effectExtent l="0" t="0" r="0" b="11430"/>
            <wp:docPr id="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FED6">
      <w:r>
        <w:t>Result: Thus the longest word and its length were found successfully.</w:t>
      </w:r>
    </w:p>
    <w:p w14:paraId="22665867"/>
    <w:p w14:paraId="0FBB3656">
      <w:pPr>
        <w:pStyle w:val="2"/>
        <w:rPr>
          <w:sz w:val="36"/>
          <w:szCs w:val="36"/>
        </w:rPr>
      </w:pPr>
      <w:r>
        <w:rPr>
          <w:sz w:val="36"/>
          <w:szCs w:val="36"/>
        </w:rPr>
        <w:t>39. LEX – Replace One Word with Another</w:t>
      </w:r>
    </w:p>
    <w:p w14:paraId="49586E79">
      <w:pPr>
        <w:spacing w:after="80"/>
      </w:pPr>
      <w:r>
        <w:t>Aim:</w:t>
      </w:r>
      <w:r>
        <w:br w:type="textWrapping"/>
      </w:r>
      <w:r>
        <w:t>To replace a specified word with another word in a file.</w:t>
      </w:r>
    </w:p>
    <w:p w14:paraId="0064CA54">
      <w:pPr>
        <w:spacing w:after="80"/>
      </w:pPr>
      <w:r>
        <w:t>Algorithm:</w:t>
      </w:r>
      <w:r>
        <w:br w:type="textWrapping"/>
      </w:r>
      <w:r>
        <w:t>1. Define the target word as a LEX pattern.</w:t>
      </w:r>
      <w:r>
        <w:br w:type="textWrapping"/>
      </w:r>
      <w:r>
        <w:t>2. When it is matched, print the replacement word.</w:t>
      </w:r>
      <w:r>
        <w:br w:type="textWrapping"/>
      </w:r>
      <w:r>
        <w:t>3. Copy all other characters unchanged.</w:t>
      </w:r>
      <w:r>
        <w:br w:type="textWrapping"/>
      </w:r>
      <w:r>
        <w:t>4. Write the transformed content to the output.</w:t>
      </w:r>
    </w:p>
    <w:p w14:paraId="5FE0F428">
      <w:r>
        <w:t>Program:</w:t>
      </w:r>
    </w:p>
    <w:p w14:paraId="7D63F406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oldword {printf("newword");}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.|\n    {ECHO;}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48F20AA7">
      <w:r>
        <w:t>Sample Output:</w:t>
      </w:r>
      <w:r>
        <w:br w:type="textWrapping"/>
      </w:r>
      <w:r>
        <w:t>Input: oldword is here.</w:t>
      </w:r>
      <w:r>
        <w:br w:type="textWrapping"/>
      </w:r>
      <w:r>
        <w:t>Output: newword is here.</w:t>
      </w:r>
    </w:p>
    <w:p w14:paraId="195323E5">
      <w:r>
        <w:drawing>
          <wp:inline distT="0" distB="0" distL="114300" distR="114300">
            <wp:extent cx="5486400" cy="2914650"/>
            <wp:effectExtent l="0" t="0" r="0" b="11430"/>
            <wp:docPr id="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7EEE">
      <w:r>
        <w:t>Result: Thus the specified word was replaced successfully.</w:t>
      </w:r>
    </w:p>
    <w:p w14:paraId="519C7422"/>
    <w:p w14:paraId="7181C845">
      <w:pPr>
        <w:pStyle w:val="2"/>
        <w:rPr>
          <w:sz w:val="36"/>
          <w:szCs w:val="36"/>
        </w:rPr>
      </w:pPr>
      <w:r>
        <w:rPr>
          <w:sz w:val="36"/>
          <w:szCs w:val="36"/>
        </w:rPr>
        <w:t>40. FLEX – Token Separation with Captions</w:t>
      </w:r>
    </w:p>
    <w:p w14:paraId="632330DB">
      <w:pPr>
        <w:spacing w:after="80"/>
      </w:pPr>
      <w:r>
        <w:t>Aim:</w:t>
      </w:r>
      <w:r>
        <w:br w:type="textWrapping"/>
      </w:r>
      <w:r>
        <w:t>To implement a FLEX lexical analyzer that separates tokens in a C program and displays the appropriate caption.</w:t>
      </w:r>
    </w:p>
    <w:p w14:paraId="3E791F78">
      <w:pPr>
        <w:spacing w:after="80"/>
      </w:pPr>
      <w:r>
        <w:t>Algorithm:</w:t>
      </w:r>
      <w:r>
        <w:br w:type="textWrapping"/>
      </w:r>
      <w:r>
        <w:t>1. Define regular expressions for keywords, identifiers, constants, operators and delimiters.</w:t>
      </w:r>
      <w:r>
        <w:br w:type="textWrapping"/>
      </w:r>
      <w:r>
        <w:t>2. Give each rule a suitable action.</w:t>
      </w:r>
      <w:r>
        <w:br w:type="textWrapping"/>
      </w:r>
      <w:r>
        <w:t>3. Run FLEX on the C source program.</w:t>
      </w:r>
      <w:r>
        <w:br w:type="textWrapping"/>
      </w:r>
      <w:r>
        <w:t>4. Display every matched token with its caption.</w:t>
      </w:r>
    </w:p>
    <w:p w14:paraId="1C783E48">
      <w:r>
        <w:t>Program:</w:t>
      </w:r>
    </w:p>
    <w:p w14:paraId="23C549AB">
      <w:r>
        <w:rPr>
          <w:rFonts w:ascii="Courier New" w:hAnsi="Courier New"/>
          <w:sz w:val="16"/>
        </w:rPr>
        <w:t>%{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"#include"|"int"|"float"|"char"|"void"|"return" {printf("KEYWORD/PREPROCESSOR: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[A-Za-z_][A-Za-z0-9_]* {printf("IDENTIFIER: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[0-9]+ {printf("CONSTANT: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"=="|"!="|"&lt;="|"&gt;="|"="|"+"|"-"|"*"|"/" {printf("OPERATOR: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[(){};,&lt;&gt;] {printf("DELIMITER: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 \t\n]+ 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. {printf("OTHER: %s\n",yytext);}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%%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main(){yylex();return 0;}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int yywrap(){return 1;}</w:t>
      </w:r>
    </w:p>
    <w:p w14:paraId="0C278524">
      <w:r>
        <w:t>Sample Output:</w:t>
      </w:r>
      <w:r>
        <w:br w:type="textWrapping"/>
      </w:r>
      <w:r>
        <w:t>KEYWORD/PREPROCESSOR: int</w:t>
      </w:r>
      <w:r>
        <w:br w:type="textWrapping"/>
      </w:r>
      <w:r>
        <w:t>IDENTIFIER: a</w:t>
      </w:r>
      <w:r>
        <w:br w:type="textWrapping"/>
      </w:r>
      <w:r>
        <w:t>OPERATOR: =</w:t>
      </w:r>
      <w:r>
        <w:br w:type="textWrapping"/>
      </w:r>
      <w:r>
        <w:t>CONSTANT: 30</w:t>
      </w:r>
      <w:r>
        <w:br w:type="textWrapping"/>
      </w:r>
      <w:r>
        <w:t>DELIMITER: ;</w:t>
      </w:r>
    </w:p>
    <w:p w14:paraId="76077244">
      <w:r>
        <w:drawing>
          <wp:inline distT="0" distB="0" distL="114300" distR="114300">
            <wp:extent cx="5486400" cy="2914650"/>
            <wp:effectExtent l="0" t="0" r="0" b="11430"/>
            <wp:docPr id="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72C2">
      <w:r>
        <w:t>Result: Thus FLEX successfully separated the C program into tokens with appropriate captions.</w:t>
      </w:r>
    </w:p>
    <w:p w14:paraId="5B1AAB7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E2147F"/>
    <w:rsid w:val="549C52B9"/>
    <w:rsid w:val="6925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4148</Words>
  <Characters>23777</Characters>
  <Lines>0</Lines>
  <Paragraphs>0</Paragraphs>
  <TotalTime>297</TotalTime>
  <ScaleCrop>false</ScaleCrop>
  <LinksUpToDate>false</LinksUpToDate>
  <CharactersWithSpaces>27930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Gokulapriya</cp:lastModifiedBy>
  <dcterms:modified xsi:type="dcterms:W3CDTF">2026-08-23T17:06:58Z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eyJoZGlkIjoiZjg4ZTg1N2YxNmRiYmNkZWYwYjQyYTYwZDJjNWU0NTYifQ==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56D6A6DDE90743C89E4E77987CD9E523_13</vt:lpwstr>
  </property>
</Properties>
</file>